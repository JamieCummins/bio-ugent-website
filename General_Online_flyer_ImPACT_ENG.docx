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051D1" w14:textId="7D87E6A2" w:rsidR="00B43F31" w:rsidRPr="00B43F31" w:rsidRDefault="003F332F" w:rsidP="00B43F31">
      <w:pPr>
        <w:ind w:right="-1102"/>
        <w:jc w:val="both"/>
        <w:rPr>
          <w:szCs w:val="24"/>
          <w:lang w:val="en-GB"/>
        </w:rPr>
      </w:pPr>
      <w:r w:rsidRPr="005F61FD">
        <w:rPr>
          <w:noProof/>
          <w:szCs w:val="20"/>
          <w:lang w:eastAsia="nl-BE"/>
        </w:rPr>
        <mc:AlternateContent>
          <mc:Choice Requires="wpg">
            <w:drawing>
              <wp:anchor distT="0" distB="0" distL="228600" distR="228600" simplePos="0" relativeHeight="251658240" behindDoc="1" locked="0" layoutInCell="1" allowOverlap="1" wp14:anchorId="7D230E91" wp14:editId="44F2C830">
                <wp:simplePos x="0" y="0"/>
                <wp:positionH relativeFrom="margin">
                  <wp:posOffset>4235450</wp:posOffset>
                </wp:positionH>
                <wp:positionV relativeFrom="margin">
                  <wp:posOffset>-7620</wp:posOffset>
                </wp:positionV>
                <wp:extent cx="2486025" cy="8067675"/>
                <wp:effectExtent l="0" t="0" r="9525" b="9525"/>
                <wp:wrapSquare wrapText="bothSides"/>
                <wp:docPr id="201" name="Group 201"/>
                <wp:cNvGraphicFramePr/>
                <a:graphic xmlns:a="http://schemas.openxmlformats.org/drawingml/2006/main">
                  <a:graphicData uri="http://schemas.microsoft.com/office/word/2010/wordprocessingGroup">
                    <wpg:wgp>
                      <wpg:cNvGrpSpPr/>
                      <wpg:grpSpPr>
                        <a:xfrm>
                          <a:off x="0" y="0"/>
                          <a:ext cx="2486025" cy="8067675"/>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5B8EB" w14:textId="77777777" w:rsidR="003F332F" w:rsidRDefault="003F332F" w:rsidP="003F332F">
                              <w:pPr>
                                <w:rPr>
                                  <w:color w:val="FFFFFF" w:themeColor="background1"/>
                                  <w:lang w:val="en-GB"/>
                                </w:rPr>
                              </w:pPr>
                            </w:p>
                            <w:p w14:paraId="57C416B1" w14:textId="77777777" w:rsidR="003F332F" w:rsidRDefault="003F332F" w:rsidP="003F332F">
                              <w:pPr>
                                <w:rPr>
                                  <w:color w:val="FFFFFF" w:themeColor="background1"/>
                                  <w:lang w:val="en-GB"/>
                                </w:rPr>
                              </w:pPr>
                            </w:p>
                            <w:p w14:paraId="18A75FF1" w14:textId="77777777" w:rsidR="004C0FDF" w:rsidRDefault="004C0FDF" w:rsidP="003F332F">
                              <w:pPr>
                                <w:rPr>
                                  <w:color w:val="FFFFFF" w:themeColor="background1"/>
                                  <w:lang w:val="en-GB"/>
                                </w:rPr>
                              </w:pPr>
                            </w:p>
                            <w:p w14:paraId="681859A5" w14:textId="77777777" w:rsidR="005F61FD" w:rsidRDefault="005F61FD" w:rsidP="003F332F">
                              <w:pPr>
                                <w:rPr>
                                  <w:color w:val="FFFFFF" w:themeColor="background1"/>
                                  <w:lang w:val="en-GB"/>
                                </w:rPr>
                              </w:pPr>
                            </w:p>
                            <w:p w14:paraId="0933F885" w14:textId="77777777" w:rsidR="001010B0" w:rsidRDefault="001010B0" w:rsidP="003F332F">
                              <w:pPr>
                                <w:rPr>
                                  <w:color w:val="FFFFFF" w:themeColor="background1"/>
                                  <w:lang w:val="en-GB"/>
                                </w:rPr>
                              </w:pPr>
                            </w:p>
                            <w:p w14:paraId="29D1B72C" w14:textId="77777777" w:rsidR="001010B0" w:rsidRDefault="001010B0" w:rsidP="003F332F">
                              <w:pPr>
                                <w:rPr>
                                  <w:color w:val="FFFFFF" w:themeColor="background1"/>
                                  <w:lang w:val="en-GB"/>
                                </w:rPr>
                              </w:pPr>
                            </w:p>
                            <w:p w14:paraId="6D6CD6F1" w14:textId="77777777" w:rsidR="003F332F" w:rsidRDefault="005F61FD" w:rsidP="003F332F">
                              <w:pPr>
                                <w:rPr>
                                  <w:color w:val="FFFFFF" w:themeColor="background1"/>
                                  <w:lang w:val="en-GB"/>
                                </w:rPr>
                              </w:pPr>
                              <w:r w:rsidRPr="005F61FD">
                                <w:rPr>
                                  <w:noProof/>
                                  <w:color w:val="FFFFFF" w:themeColor="background1"/>
                                  <w:lang w:eastAsia="nl-BE"/>
                                </w:rPr>
                                <w:drawing>
                                  <wp:inline distT="0" distB="0" distL="0" distR="0" wp14:anchorId="164050E1" wp14:editId="3FA79310">
                                    <wp:extent cx="2272030" cy="1733550"/>
                                    <wp:effectExtent l="0" t="0" r="0" b="0"/>
                                    <wp:docPr id="4" name="Picture 3">
                                      <a:extLst xmlns:a="http://schemas.openxmlformats.org/drawingml/2006/main">
                                        <a:ext uri="{FF2B5EF4-FFF2-40B4-BE49-F238E27FC236}">
                                          <a16:creationId xmlns:a16="http://schemas.microsoft.com/office/drawing/2014/main" id="{14FFA31F-25CD-4401-B210-63DC57586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FFA31F-25CD-4401-B210-63DC57586B61}"/>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b="5438"/>
                                            <a:stretch/>
                                          </pic:blipFill>
                                          <pic:spPr bwMode="auto">
                                            <a:xfrm>
                                              <a:off x="0" y="0"/>
                                              <a:ext cx="2272030" cy="1733550"/>
                                            </a:xfrm>
                                            <a:prstGeom prst="rect">
                                              <a:avLst/>
                                            </a:prstGeom>
                                            <a:ln>
                                              <a:noFill/>
                                            </a:ln>
                                            <a:extLst>
                                              <a:ext uri="{53640926-AAD7-44D8-BBD7-CCE9431645EC}">
                                                <a14:shadowObscured xmlns:a14="http://schemas.microsoft.com/office/drawing/2010/main"/>
                                              </a:ext>
                                            </a:extLst>
                                          </pic:spPr>
                                        </pic:pic>
                                      </a:graphicData>
                                    </a:graphic>
                                  </wp:inline>
                                </w:drawing>
                              </w:r>
                            </w:p>
                            <w:p w14:paraId="6535F841" w14:textId="77777777" w:rsidR="004C0FDF" w:rsidRDefault="004C0FDF" w:rsidP="009A36F8">
                              <w:pPr>
                                <w:rPr>
                                  <w:b/>
                                  <w:bCs/>
                                  <w:color w:val="FFFFFF" w:themeColor="background1"/>
                                </w:rPr>
                              </w:pPr>
                            </w:p>
                            <w:p w14:paraId="6281B7FE" w14:textId="77777777" w:rsidR="004C0FDF" w:rsidRDefault="004C0FDF" w:rsidP="009A36F8">
                              <w:pPr>
                                <w:rPr>
                                  <w:b/>
                                  <w:bCs/>
                                  <w:color w:val="FFFFFF" w:themeColor="background1"/>
                                </w:rPr>
                              </w:pPr>
                            </w:p>
                            <w:p w14:paraId="33171A7D" w14:textId="2D0FF384" w:rsidR="009A36F8" w:rsidRPr="00B43F31" w:rsidRDefault="00B43F31" w:rsidP="009A36F8">
                              <w:pPr>
                                <w:rPr>
                                  <w:color w:val="FFFFFF" w:themeColor="background1"/>
                                  <w:lang w:val="en-GB"/>
                                </w:rPr>
                              </w:pPr>
                              <w:r w:rsidRPr="00B43F31">
                                <w:rPr>
                                  <w:b/>
                                  <w:bCs/>
                                  <w:color w:val="FFFFFF" w:themeColor="background1"/>
                                  <w:lang w:val="en-GB"/>
                                </w:rPr>
                                <w:t xml:space="preserve">The research will take place </w:t>
                              </w:r>
                              <w:r>
                                <w:rPr>
                                  <w:b/>
                                  <w:bCs/>
                                  <w:color w:val="FFFFFF" w:themeColor="background1"/>
                                  <w:lang w:val="en-GB"/>
                                </w:rPr>
                                <w:t>at:</w:t>
                              </w:r>
                            </w:p>
                            <w:p w14:paraId="185FFFFC" w14:textId="77777777" w:rsidR="009A36F8" w:rsidRPr="00B43F31" w:rsidRDefault="009A36F8" w:rsidP="009A36F8">
                              <w:pPr>
                                <w:rPr>
                                  <w:color w:val="FFFFFF" w:themeColor="background1"/>
                                  <w:lang w:val="en-GB"/>
                                </w:rPr>
                              </w:pPr>
                            </w:p>
                            <w:p w14:paraId="35EC2078" w14:textId="77777777" w:rsidR="009A36F8" w:rsidRPr="00C101D4" w:rsidRDefault="009A36F8" w:rsidP="009A36F8">
                              <w:pPr>
                                <w:rPr>
                                  <w:color w:val="FFC000"/>
                                </w:rPr>
                              </w:pPr>
                              <w:r w:rsidRPr="00C101D4">
                                <w:rPr>
                                  <w:color w:val="FFC000"/>
                                </w:rPr>
                                <w:t>Faculteit Psychologie en Pedagogische Wetenschappen</w:t>
                              </w:r>
                            </w:p>
                            <w:p w14:paraId="3EA65EBB" w14:textId="77777777" w:rsidR="009A36F8" w:rsidRPr="00C101D4" w:rsidRDefault="009A36F8" w:rsidP="009A36F8">
                              <w:pPr>
                                <w:rPr>
                                  <w:color w:val="FFC000"/>
                                </w:rPr>
                              </w:pPr>
                              <w:r w:rsidRPr="00C101D4">
                                <w:rPr>
                                  <w:color w:val="FFC000"/>
                                </w:rPr>
                                <w:t>Henri Dunantlaan 2</w:t>
                              </w:r>
                            </w:p>
                            <w:p w14:paraId="0F8CFC2F" w14:textId="77777777" w:rsidR="009A36F8" w:rsidRPr="00C101D4" w:rsidRDefault="009A36F8" w:rsidP="009A36F8">
                              <w:pPr>
                                <w:rPr>
                                  <w:color w:val="FFC000"/>
                                </w:rPr>
                              </w:pPr>
                              <w:r w:rsidRPr="00C101D4">
                                <w:rPr>
                                  <w:color w:val="FFC000"/>
                                </w:rPr>
                                <w:t>9000 Gent</w:t>
                              </w:r>
                            </w:p>
                            <w:p w14:paraId="2EB35F28" w14:textId="77777777" w:rsidR="009A36F8" w:rsidRDefault="009A36F8" w:rsidP="009A36F8">
                              <w:pPr>
                                <w:rPr>
                                  <w:color w:val="FFFFFF" w:themeColor="background1"/>
                                </w:rPr>
                              </w:pPr>
                            </w:p>
                            <w:p w14:paraId="32565155" w14:textId="3DC41A16" w:rsidR="009A36F8" w:rsidRPr="00B43F31" w:rsidRDefault="00B43F31" w:rsidP="009A36F8">
                              <w:pPr>
                                <w:rPr>
                                  <w:color w:val="FFFFFF" w:themeColor="background1"/>
                                  <w:lang w:val="en-GB"/>
                                </w:rPr>
                              </w:pPr>
                              <w:r w:rsidRPr="00B43F31">
                                <w:rPr>
                                  <w:color w:val="FFFFFF" w:themeColor="background1"/>
                                  <w:lang w:val="en-GB"/>
                                </w:rPr>
                                <w:t>If you would like to participate or if you have any questions, please contact us</w:t>
                              </w:r>
                              <w:r>
                                <w:rPr>
                                  <w:color w:val="FFFFFF" w:themeColor="background1"/>
                                  <w:lang w:val="en-GB"/>
                                </w:rPr>
                                <w:t xml:space="preserve"> at</w:t>
                              </w:r>
                              <w:r w:rsidR="009A36F8" w:rsidRPr="00B43F31">
                                <w:rPr>
                                  <w:color w:val="FFFFFF" w:themeColor="background1"/>
                                  <w:lang w:val="en-GB"/>
                                </w:rPr>
                                <w:t>:</w:t>
                              </w:r>
                            </w:p>
                            <w:p w14:paraId="347AEE84" w14:textId="77777777" w:rsidR="009A36F8" w:rsidRPr="00B43F31" w:rsidRDefault="009A36F8" w:rsidP="009A36F8">
                              <w:pPr>
                                <w:rPr>
                                  <w:color w:val="FFFFFF" w:themeColor="background1"/>
                                  <w:lang w:val="en-GB"/>
                                </w:rPr>
                              </w:pPr>
                            </w:p>
                            <w:p w14:paraId="5333D434" w14:textId="7DDCA4AA" w:rsidR="007B711E" w:rsidRPr="007B711E" w:rsidRDefault="009A36F8" w:rsidP="00C101D4">
                              <w:pPr>
                                <w:rPr>
                                  <w:color w:val="FFC000"/>
                                  <w:lang w:val="en-GB"/>
                                </w:rPr>
                              </w:pPr>
                              <w:r w:rsidRPr="007B711E">
                                <w:rPr>
                                  <w:color w:val="FFFFFF" w:themeColor="background1"/>
                                  <w:lang w:val="en-GB"/>
                                </w:rPr>
                                <w:t xml:space="preserve">Email: </w:t>
                              </w:r>
                              <w:hyperlink r:id="rId9" w:history="1">
                                <w:r w:rsidR="00C101D4" w:rsidRPr="007B711E">
                                  <w:rPr>
                                    <w:rStyle w:val="Hyperlink"/>
                                    <w:color w:val="FFC000"/>
                                    <w:lang w:val="en-GB"/>
                                  </w:rPr>
                                  <w:t>sapiens.impact@ugent.be</w:t>
                                </w:r>
                              </w:hyperlink>
                            </w:p>
                            <w:p w14:paraId="02C764F7" w14:textId="558563AD" w:rsidR="0051795D" w:rsidRPr="007B711E" w:rsidRDefault="007B711E">
                              <w:pPr>
                                <w:rPr>
                                  <w:lang w:val="en-GB"/>
                                </w:rPr>
                              </w:pPr>
                              <w:r>
                                <w:rPr>
                                  <w:lang w:val="en-GB"/>
                                </w:rPr>
                                <w:t xml:space="preserve">Gsm: </w:t>
                              </w:r>
                              <w:r w:rsidRPr="007B711E">
                                <w:rPr>
                                  <w:color w:val="FFC000" w:themeColor="accent4"/>
                                  <w:lang w:val="en-GB"/>
                                </w:rPr>
                                <w:t>0478 96 30 40</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28315"/>
                            <a:ext cx="1828800" cy="122858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C30E9" w14:textId="68292FDA" w:rsidR="003F332F" w:rsidRPr="00B43F31" w:rsidRDefault="00B43F31" w:rsidP="00B43F31">
                              <w:pPr>
                                <w:pStyle w:val="NoSpacing"/>
                                <w:jc w:val="center"/>
                                <w:rPr>
                                  <w:rFonts w:ascii="Arial" w:eastAsiaTheme="majorEastAsia" w:hAnsi="Arial" w:cs="Arial"/>
                                  <w:b/>
                                  <w:bCs/>
                                  <w:caps/>
                                  <w:color w:val="5B9BD5" w:themeColor="accent1"/>
                                  <w:sz w:val="28"/>
                                  <w:szCs w:val="28"/>
                                  <w:lang w:val="en-GB"/>
                                </w:rPr>
                              </w:pPr>
                              <w:r w:rsidRPr="00B43F31">
                                <w:rPr>
                                  <w:rFonts w:ascii="Arial" w:eastAsiaTheme="majorEastAsia" w:hAnsi="Arial" w:cs="Arial"/>
                                  <w:b/>
                                  <w:bCs/>
                                  <w:caps/>
                                  <w:color w:val="5B9BD5" w:themeColor="accent1"/>
                                  <w:sz w:val="28"/>
                                  <w:szCs w:val="28"/>
                                  <w:lang w:val="en-GB"/>
                                </w:rPr>
                                <w:t>research on the impact-p</w:t>
                              </w:r>
                              <w:r>
                                <w:rPr>
                                  <w:rFonts w:ascii="Arial" w:eastAsiaTheme="majorEastAsia" w:hAnsi="Arial" w:cs="Arial"/>
                                  <w:b/>
                                  <w:bCs/>
                                  <w:caps/>
                                  <w:color w:val="5B9BD5" w:themeColor="accent1"/>
                                  <w:sz w:val="28"/>
                                  <w:szCs w:val="28"/>
                                  <w:lang w:val="en-GB"/>
                                </w:rPr>
                                <w:t>rogramme as a prodromal intervention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30E91" id="Group 201" o:spid="_x0000_s1026" style="position:absolute;left:0;text-align:left;margin-left:333.5pt;margin-top:-.6pt;width:195.75pt;height:635.25pt;z-index:-251658240;mso-wrap-distance-left:18pt;mso-wrap-distance-right:18pt;mso-position-horizontal-relative:margin;mso-position-vertical-relative:margin;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5b9bd5 [3204]" stroked="f" strokeweight="1pt"/>
                <v:rect id="Rectangle 203" o:spid="_x0000_s1028"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5b9bd5 [3204]" stroked="f" strokeweight="1pt">
                  <v:textbox inset=",14.4pt,8.64pt,18pt">
                    <w:txbxContent>
                      <w:p w14:paraId="72F5B8EB" w14:textId="77777777" w:rsidR="003F332F" w:rsidRDefault="003F332F" w:rsidP="003F332F">
                        <w:pPr>
                          <w:rPr>
                            <w:color w:val="FFFFFF" w:themeColor="background1"/>
                            <w:lang w:val="en-GB"/>
                          </w:rPr>
                        </w:pPr>
                      </w:p>
                      <w:p w14:paraId="57C416B1" w14:textId="77777777" w:rsidR="003F332F" w:rsidRDefault="003F332F" w:rsidP="003F332F">
                        <w:pPr>
                          <w:rPr>
                            <w:color w:val="FFFFFF" w:themeColor="background1"/>
                            <w:lang w:val="en-GB"/>
                          </w:rPr>
                        </w:pPr>
                      </w:p>
                      <w:p w14:paraId="18A75FF1" w14:textId="77777777" w:rsidR="004C0FDF" w:rsidRDefault="004C0FDF" w:rsidP="003F332F">
                        <w:pPr>
                          <w:rPr>
                            <w:color w:val="FFFFFF" w:themeColor="background1"/>
                            <w:lang w:val="en-GB"/>
                          </w:rPr>
                        </w:pPr>
                      </w:p>
                      <w:p w14:paraId="681859A5" w14:textId="77777777" w:rsidR="005F61FD" w:rsidRDefault="005F61FD" w:rsidP="003F332F">
                        <w:pPr>
                          <w:rPr>
                            <w:color w:val="FFFFFF" w:themeColor="background1"/>
                            <w:lang w:val="en-GB"/>
                          </w:rPr>
                        </w:pPr>
                      </w:p>
                      <w:p w14:paraId="0933F885" w14:textId="77777777" w:rsidR="001010B0" w:rsidRDefault="001010B0" w:rsidP="003F332F">
                        <w:pPr>
                          <w:rPr>
                            <w:color w:val="FFFFFF" w:themeColor="background1"/>
                            <w:lang w:val="en-GB"/>
                          </w:rPr>
                        </w:pPr>
                      </w:p>
                      <w:p w14:paraId="29D1B72C" w14:textId="77777777" w:rsidR="001010B0" w:rsidRDefault="001010B0" w:rsidP="003F332F">
                        <w:pPr>
                          <w:rPr>
                            <w:color w:val="FFFFFF" w:themeColor="background1"/>
                            <w:lang w:val="en-GB"/>
                          </w:rPr>
                        </w:pPr>
                      </w:p>
                      <w:p w14:paraId="6D6CD6F1" w14:textId="77777777" w:rsidR="003F332F" w:rsidRDefault="005F61FD" w:rsidP="003F332F">
                        <w:pPr>
                          <w:rPr>
                            <w:color w:val="FFFFFF" w:themeColor="background1"/>
                            <w:lang w:val="en-GB"/>
                          </w:rPr>
                        </w:pPr>
                        <w:r w:rsidRPr="005F61FD">
                          <w:rPr>
                            <w:noProof/>
                            <w:color w:val="FFFFFF" w:themeColor="background1"/>
                            <w:lang w:eastAsia="nl-BE"/>
                          </w:rPr>
                          <w:drawing>
                            <wp:inline distT="0" distB="0" distL="0" distR="0" wp14:anchorId="164050E1" wp14:editId="3FA79310">
                              <wp:extent cx="2272030" cy="1733550"/>
                              <wp:effectExtent l="0" t="0" r="0" b="0"/>
                              <wp:docPr id="4" name="Picture 3">
                                <a:extLst xmlns:a="http://schemas.openxmlformats.org/drawingml/2006/main">
                                  <a:ext uri="{FF2B5EF4-FFF2-40B4-BE49-F238E27FC236}">
                                    <a16:creationId xmlns:a16="http://schemas.microsoft.com/office/drawing/2014/main" id="{14FFA31F-25CD-4401-B210-63DC57586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FFA31F-25CD-4401-B210-63DC57586B61}"/>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b="5438"/>
                                      <a:stretch/>
                                    </pic:blipFill>
                                    <pic:spPr bwMode="auto">
                                      <a:xfrm>
                                        <a:off x="0" y="0"/>
                                        <a:ext cx="2272030" cy="1733550"/>
                                      </a:xfrm>
                                      <a:prstGeom prst="rect">
                                        <a:avLst/>
                                      </a:prstGeom>
                                      <a:ln>
                                        <a:noFill/>
                                      </a:ln>
                                      <a:extLst>
                                        <a:ext uri="{53640926-AAD7-44D8-BBD7-CCE9431645EC}">
                                          <a14:shadowObscured xmlns:a14="http://schemas.microsoft.com/office/drawing/2010/main"/>
                                        </a:ext>
                                      </a:extLst>
                                    </pic:spPr>
                                  </pic:pic>
                                </a:graphicData>
                              </a:graphic>
                            </wp:inline>
                          </w:drawing>
                        </w:r>
                      </w:p>
                      <w:p w14:paraId="6535F841" w14:textId="77777777" w:rsidR="004C0FDF" w:rsidRDefault="004C0FDF" w:rsidP="009A36F8">
                        <w:pPr>
                          <w:rPr>
                            <w:b/>
                            <w:bCs/>
                            <w:color w:val="FFFFFF" w:themeColor="background1"/>
                          </w:rPr>
                        </w:pPr>
                      </w:p>
                      <w:p w14:paraId="6281B7FE" w14:textId="77777777" w:rsidR="004C0FDF" w:rsidRDefault="004C0FDF" w:rsidP="009A36F8">
                        <w:pPr>
                          <w:rPr>
                            <w:b/>
                            <w:bCs/>
                            <w:color w:val="FFFFFF" w:themeColor="background1"/>
                          </w:rPr>
                        </w:pPr>
                      </w:p>
                      <w:p w14:paraId="33171A7D" w14:textId="2D0FF384" w:rsidR="009A36F8" w:rsidRPr="00B43F31" w:rsidRDefault="00B43F31" w:rsidP="009A36F8">
                        <w:pPr>
                          <w:rPr>
                            <w:color w:val="FFFFFF" w:themeColor="background1"/>
                            <w:lang w:val="en-GB"/>
                          </w:rPr>
                        </w:pPr>
                        <w:r w:rsidRPr="00B43F31">
                          <w:rPr>
                            <w:b/>
                            <w:bCs/>
                            <w:color w:val="FFFFFF" w:themeColor="background1"/>
                            <w:lang w:val="en-GB"/>
                          </w:rPr>
                          <w:t xml:space="preserve">The research will take place </w:t>
                        </w:r>
                        <w:r>
                          <w:rPr>
                            <w:b/>
                            <w:bCs/>
                            <w:color w:val="FFFFFF" w:themeColor="background1"/>
                            <w:lang w:val="en-GB"/>
                          </w:rPr>
                          <w:t>at:</w:t>
                        </w:r>
                      </w:p>
                      <w:p w14:paraId="185FFFFC" w14:textId="77777777" w:rsidR="009A36F8" w:rsidRPr="00B43F31" w:rsidRDefault="009A36F8" w:rsidP="009A36F8">
                        <w:pPr>
                          <w:rPr>
                            <w:color w:val="FFFFFF" w:themeColor="background1"/>
                            <w:lang w:val="en-GB"/>
                          </w:rPr>
                        </w:pPr>
                      </w:p>
                      <w:p w14:paraId="35EC2078" w14:textId="77777777" w:rsidR="009A36F8" w:rsidRPr="00C101D4" w:rsidRDefault="009A36F8" w:rsidP="009A36F8">
                        <w:pPr>
                          <w:rPr>
                            <w:color w:val="FFC000"/>
                          </w:rPr>
                        </w:pPr>
                        <w:r w:rsidRPr="00C101D4">
                          <w:rPr>
                            <w:color w:val="FFC000"/>
                          </w:rPr>
                          <w:t>Faculteit Psychologie en Pedagogische Wetenschappen</w:t>
                        </w:r>
                      </w:p>
                      <w:p w14:paraId="3EA65EBB" w14:textId="77777777" w:rsidR="009A36F8" w:rsidRPr="00C101D4" w:rsidRDefault="009A36F8" w:rsidP="009A36F8">
                        <w:pPr>
                          <w:rPr>
                            <w:color w:val="FFC000"/>
                          </w:rPr>
                        </w:pPr>
                        <w:r w:rsidRPr="00C101D4">
                          <w:rPr>
                            <w:color w:val="FFC000"/>
                          </w:rPr>
                          <w:t>Henri Dunantlaan 2</w:t>
                        </w:r>
                      </w:p>
                      <w:p w14:paraId="0F8CFC2F" w14:textId="77777777" w:rsidR="009A36F8" w:rsidRPr="00C101D4" w:rsidRDefault="009A36F8" w:rsidP="009A36F8">
                        <w:pPr>
                          <w:rPr>
                            <w:color w:val="FFC000"/>
                          </w:rPr>
                        </w:pPr>
                        <w:r w:rsidRPr="00C101D4">
                          <w:rPr>
                            <w:color w:val="FFC000"/>
                          </w:rPr>
                          <w:t>9000 Gent</w:t>
                        </w:r>
                      </w:p>
                      <w:p w14:paraId="2EB35F28" w14:textId="77777777" w:rsidR="009A36F8" w:rsidRDefault="009A36F8" w:rsidP="009A36F8">
                        <w:pPr>
                          <w:rPr>
                            <w:color w:val="FFFFFF" w:themeColor="background1"/>
                          </w:rPr>
                        </w:pPr>
                      </w:p>
                      <w:p w14:paraId="32565155" w14:textId="3DC41A16" w:rsidR="009A36F8" w:rsidRPr="00B43F31" w:rsidRDefault="00B43F31" w:rsidP="009A36F8">
                        <w:pPr>
                          <w:rPr>
                            <w:color w:val="FFFFFF" w:themeColor="background1"/>
                            <w:lang w:val="en-GB"/>
                          </w:rPr>
                        </w:pPr>
                        <w:r w:rsidRPr="00B43F31">
                          <w:rPr>
                            <w:color w:val="FFFFFF" w:themeColor="background1"/>
                            <w:lang w:val="en-GB"/>
                          </w:rPr>
                          <w:t>If you would like to participate or if you have any questions, please contact us</w:t>
                        </w:r>
                        <w:r>
                          <w:rPr>
                            <w:color w:val="FFFFFF" w:themeColor="background1"/>
                            <w:lang w:val="en-GB"/>
                          </w:rPr>
                          <w:t xml:space="preserve"> at</w:t>
                        </w:r>
                        <w:r w:rsidR="009A36F8" w:rsidRPr="00B43F31">
                          <w:rPr>
                            <w:color w:val="FFFFFF" w:themeColor="background1"/>
                            <w:lang w:val="en-GB"/>
                          </w:rPr>
                          <w:t>:</w:t>
                        </w:r>
                      </w:p>
                      <w:p w14:paraId="347AEE84" w14:textId="77777777" w:rsidR="009A36F8" w:rsidRPr="00B43F31" w:rsidRDefault="009A36F8" w:rsidP="009A36F8">
                        <w:pPr>
                          <w:rPr>
                            <w:color w:val="FFFFFF" w:themeColor="background1"/>
                            <w:lang w:val="en-GB"/>
                          </w:rPr>
                        </w:pPr>
                      </w:p>
                      <w:p w14:paraId="5333D434" w14:textId="7DDCA4AA" w:rsidR="007B711E" w:rsidRPr="007B711E" w:rsidRDefault="009A36F8" w:rsidP="00C101D4">
                        <w:pPr>
                          <w:rPr>
                            <w:color w:val="FFC000"/>
                            <w:lang w:val="en-GB"/>
                          </w:rPr>
                        </w:pPr>
                        <w:r w:rsidRPr="007B711E">
                          <w:rPr>
                            <w:color w:val="FFFFFF" w:themeColor="background1"/>
                            <w:lang w:val="en-GB"/>
                          </w:rPr>
                          <w:t xml:space="preserve">Email: </w:t>
                        </w:r>
                        <w:hyperlink r:id="rId10" w:history="1">
                          <w:r w:rsidR="00C101D4" w:rsidRPr="007B711E">
                            <w:rPr>
                              <w:rStyle w:val="Hyperlink"/>
                              <w:color w:val="FFC000"/>
                              <w:lang w:val="en-GB"/>
                            </w:rPr>
                            <w:t>sapiens.impact@ugent.be</w:t>
                          </w:r>
                        </w:hyperlink>
                      </w:p>
                      <w:p w14:paraId="02C764F7" w14:textId="558563AD" w:rsidR="0051795D" w:rsidRPr="007B711E" w:rsidRDefault="007B711E">
                        <w:pPr>
                          <w:rPr>
                            <w:lang w:val="en-GB"/>
                          </w:rPr>
                        </w:pPr>
                        <w:r>
                          <w:rPr>
                            <w:lang w:val="en-GB"/>
                          </w:rPr>
                          <w:t xml:space="preserve">Gsm: </w:t>
                        </w:r>
                        <w:r w:rsidRPr="007B711E">
                          <w:rPr>
                            <w:color w:val="FFC000" w:themeColor="accent4"/>
                            <w:lang w:val="en-GB"/>
                          </w:rPr>
                          <w:t>0478 96 30 40</w:t>
                        </w:r>
                      </w:p>
                    </w:txbxContent>
                  </v:textbox>
                </v:rect>
                <v:shapetype id="_x0000_t202" coordsize="21600,21600" o:spt="202" path="m,l,21600r21600,l21600,xe">
                  <v:stroke joinstyle="miter"/>
                  <v:path gradientshapeok="t" o:connecttype="rect"/>
                </v:shapetype>
                <v:shape id="Text Box 204" o:spid="_x0000_s1029" type="#_x0000_t202" style="position:absolute;top:2283;width:18288;height:1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441C30E9" w14:textId="68292FDA" w:rsidR="003F332F" w:rsidRPr="00B43F31" w:rsidRDefault="00B43F31" w:rsidP="00B43F31">
                        <w:pPr>
                          <w:pStyle w:val="NoSpacing"/>
                          <w:jc w:val="center"/>
                          <w:rPr>
                            <w:rFonts w:ascii="Arial" w:eastAsiaTheme="majorEastAsia" w:hAnsi="Arial" w:cs="Arial"/>
                            <w:b/>
                            <w:bCs/>
                            <w:caps/>
                            <w:color w:val="5B9BD5" w:themeColor="accent1"/>
                            <w:sz w:val="28"/>
                            <w:szCs w:val="28"/>
                            <w:lang w:val="en-GB"/>
                          </w:rPr>
                        </w:pPr>
                        <w:r w:rsidRPr="00B43F31">
                          <w:rPr>
                            <w:rFonts w:ascii="Arial" w:eastAsiaTheme="majorEastAsia" w:hAnsi="Arial" w:cs="Arial"/>
                            <w:b/>
                            <w:bCs/>
                            <w:caps/>
                            <w:color w:val="5B9BD5" w:themeColor="accent1"/>
                            <w:sz w:val="28"/>
                            <w:szCs w:val="28"/>
                            <w:lang w:val="en-GB"/>
                          </w:rPr>
                          <w:t>research on the impact-p</w:t>
                        </w:r>
                        <w:r>
                          <w:rPr>
                            <w:rFonts w:ascii="Arial" w:eastAsiaTheme="majorEastAsia" w:hAnsi="Arial" w:cs="Arial"/>
                            <w:b/>
                            <w:bCs/>
                            <w:caps/>
                            <w:color w:val="5B9BD5" w:themeColor="accent1"/>
                            <w:sz w:val="28"/>
                            <w:szCs w:val="28"/>
                            <w:lang w:val="en-GB"/>
                          </w:rPr>
                          <w:t>rogramme as a prodromal intervention</w:t>
                        </w:r>
                      </w:p>
                    </w:txbxContent>
                  </v:textbox>
                </v:shape>
                <w10:wrap type="square" anchorx="margin" anchory="margin"/>
              </v:group>
            </w:pict>
          </mc:Fallback>
        </mc:AlternateContent>
      </w:r>
      <w:r w:rsidR="00B43F31" w:rsidRPr="00B43F31">
        <w:rPr>
          <w:b/>
          <w:szCs w:val="24"/>
          <w:lang w:val="en-GB"/>
        </w:rPr>
        <w:t>Dear Parents</w:t>
      </w:r>
      <w:r w:rsidR="00B43F31" w:rsidRPr="00B43F31">
        <w:rPr>
          <w:szCs w:val="24"/>
          <w:lang w:val="en-GB"/>
        </w:rPr>
        <w:t>,</w:t>
      </w:r>
    </w:p>
    <w:p w14:paraId="104FC14E" w14:textId="77777777" w:rsidR="00B43F31" w:rsidRPr="00B43F31" w:rsidRDefault="00B43F31" w:rsidP="00B43F31">
      <w:pPr>
        <w:ind w:right="-1102"/>
        <w:jc w:val="both"/>
        <w:rPr>
          <w:szCs w:val="24"/>
          <w:lang w:val="en-GB"/>
        </w:rPr>
      </w:pPr>
    </w:p>
    <w:p w14:paraId="5EB782E8" w14:textId="77777777" w:rsidR="00B43F31" w:rsidRPr="00B43F31" w:rsidRDefault="00B43F31" w:rsidP="00B43F31">
      <w:pPr>
        <w:ind w:right="-1102"/>
        <w:jc w:val="both"/>
        <w:rPr>
          <w:szCs w:val="24"/>
          <w:lang w:val="en-GB"/>
        </w:rPr>
      </w:pPr>
      <w:r w:rsidRPr="00B43F31">
        <w:rPr>
          <w:szCs w:val="24"/>
          <w:lang w:val="en-GB"/>
        </w:rPr>
        <w:t>With this letter, we would like to find out whether you would be interested in participating in a parent-training programme to improve your child's social communication skills. This training is based on the ImPACT programme. In the ImPACT programme, parents learn how to stimulate social engagement, language, imitation and play with their children during daily routines. Research has already shown that this programme is effective for children with Autism Spectrum Disorder (ASD). Children who have an older (half-)brother or (half-)sister with ASD or who were born prematurely, have a higher chance of learning social-communicative skills more slowly. Therefore, in this new study, we want to examine the effect of the ImPACT programme when it is provided to these children at a very young age. We hope that in this way, we can contribute to the prevention of later developmental difficulties. The Research in Developmental Disorders Lab of Ghent University and the Flemish home-based Autism counselling services are therefore joining forces.</w:t>
      </w:r>
    </w:p>
    <w:p w14:paraId="4125F99D" w14:textId="77777777" w:rsidR="00B43F31" w:rsidRPr="00B43F31" w:rsidRDefault="00B43F31" w:rsidP="00B43F31">
      <w:pPr>
        <w:ind w:right="-1102"/>
        <w:jc w:val="both"/>
        <w:rPr>
          <w:szCs w:val="24"/>
          <w:lang w:val="en-GB"/>
        </w:rPr>
      </w:pPr>
    </w:p>
    <w:p w14:paraId="68E5D51F" w14:textId="77777777" w:rsidR="00B43F31" w:rsidRPr="00B43F31" w:rsidRDefault="00B43F31" w:rsidP="00B43F31">
      <w:pPr>
        <w:ind w:right="-1102"/>
        <w:jc w:val="both"/>
        <w:rPr>
          <w:b/>
          <w:sz w:val="22"/>
          <w:szCs w:val="24"/>
          <w:u w:val="single"/>
          <w:lang w:val="en-GB"/>
        </w:rPr>
      </w:pPr>
      <w:r w:rsidRPr="00B43F31">
        <w:rPr>
          <w:b/>
          <w:sz w:val="22"/>
          <w:szCs w:val="24"/>
          <w:u w:val="single"/>
          <w:lang w:val="en-GB"/>
        </w:rPr>
        <w:t>Who can participate?</w:t>
      </w:r>
    </w:p>
    <w:p w14:paraId="542E0557" w14:textId="77777777" w:rsidR="00B43F31" w:rsidRPr="00B43F31" w:rsidRDefault="00B43F31" w:rsidP="00B43F31">
      <w:pPr>
        <w:ind w:right="-1102"/>
        <w:jc w:val="both"/>
        <w:rPr>
          <w:szCs w:val="24"/>
          <w:u w:val="single"/>
          <w:lang w:val="en-GB"/>
        </w:rPr>
      </w:pPr>
    </w:p>
    <w:p w14:paraId="048FB6D9" w14:textId="77777777" w:rsidR="00B43F31" w:rsidRPr="00B43F31" w:rsidRDefault="00B43F31" w:rsidP="00B43F31">
      <w:pPr>
        <w:ind w:right="-1102"/>
        <w:rPr>
          <w:szCs w:val="24"/>
          <w:lang w:val="en-GB"/>
        </w:rPr>
      </w:pPr>
      <w:r w:rsidRPr="00B43F31">
        <w:rPr>
          <w:szCs w:val="24"/>
          <w:lang w:val="en-GB"/>
        </w:rPr>
        <w:t xml:space="preserve">This study is addressed to families with 6-to-16 month old children who have an older sibling with diagnosed ASD or who were born preterm (before 30 gestational weeks). The child shouldn’t have a diagnosis of other physical, neurological or developmental disorders. </w:t>
      </w:r>
    </w:p>
    <w:p w14:paraId="186646F3" w14:textId="77777777" w:rsidR="00B43F31" w:rsidRPr="00B43F31" w:rsidRDefault="00B43F31" w:rsidP="00B43F31">
      <w:pPr>
        <w:ind w:right="-1102"/>
        <w:rPr>
          <w:szCs w:val="24"/>
          <w:lang w:val="en-GB"/>
        </w:rPr>
      </w:pPr>
    </w:p>
    <w:p w14:paraId="26BCA0E2" w14:textId="77777777" w:rsidR="00B43F31" w:rsidRPr="00B43F31" w:rsidRDefault="00B43F31" w:rsidP="00B43F31">
      <w:pPr>
        <w:ind w:right="-1102"/>
        <w:jc w:val="both"/>
        <w:rPr>
          <w:b/>
          <w:sz w:val="22"/>
          <w:szCs w:val="24"/>
          <w:u w:val="single"/>
          <w:lang w:val="en-GB"/>
        </w:rPr>
      </w:pPr>
      <w:r w:rsidRPr="00B43F31">
        <w:rPr>
          <w:b/>
          <w:sz w:val="22"/>
          <w:szCs w:val="24"/>
          <w:u w:val="single"/>
          <w:lang w:val="en-GB"/>
        </w:rPr>
        <w:t>How will the study take place?</w:t>
      </w:r>
    </w:p>
    <w:p w14:paraId="2D74D851" w14:textId="77777777" w:rsidR="00B43F31" w:rsidRPr="00B43F31" w:rsidRDefault="00B43F31" w:rsidP="00B43F31">
      <w:pPr>
        <w:ind w:right="-1102"/>
        <w:jc w:val="both"/>
        <w:rPr>
          <w:sz w:val="24"/>
          <w:szCs w:val="24"/>
          <w:u w:val="single"/>
          <w:lang w:val="en-GB"/>
        </w:rPr>
      </w:pPr>
    </w:p>
    <w:p w14:paraId="769B6993" w14:textId="77777777" w:rsidR="00B43F31" w:rsidRPr="00B43F31" w:rsidRDefault="00B43F31" w:rsidP="00B43F31">
      <w:pPr>
        <w:ind w:right="-1102"/>
        <w:jc w:val="both"/>
        <w:rPr>
          <w:szCs w:val="24"/>
          <w:lang w:val="en-GB"/>
        </w:rPr>
      </w:pPr>
      <w:r w:rsidRPr="00B43F31">
        <w:rPr>
          <w:szCs w:val="24"/>
          <w:lang w:val="en-GB"/>
        </w:rPr>
        <w:t>To investigate the effects of the ImPACT programme, we will compare two groups of children: one group in which the families receive ImPACT training and one group in which the families do not receive this training. You will be randomly assigned to one of the two groups. In order to draw scientific conclusions about the effectiveness of the training, you cannot choose to which group you are assigned.  If you are assigned to the ImPACT group, you and your child will receive 12 individual sessions over a period of approximately 12 weeks. Depending on where you live and the home counselling service in your province, these sessions will take place at your home or at the home counselling service. The children of both groups will be invited 3 times to be examined:</w:t>
      </w:r>
    </w:p>
    <w:p w14:paraId="432E178D" w14:textId="77777777" w:rsidR="00B43F31" w:rsidRDefault="00B43F31" w:rsidP="00B43F31">
      <w:pPr>
        <w:pStyle w:val="ListParagraph"/>
        <w:numPr>
          <w:ilvl w:val="0"/>
          <w:numId w:val="1"/>
        </w:numPr>
        <w:ind w:right="-1102"/>
        <w:jc w:val="both"/>
        <w:rPr>
          <w:szCs w:val="24"/>
        </w:rPr>
      </w:pPr>
      <w:r>
        <w:rPr>
          <w:szCs w:val="24"/>
        </w:rPr>
        <w:t>Before the beginning of the intervention;</w:t>
      </w:r>
    </w:p>
    <w:p w14:paraId="5A4A4C78" w14:textId="77777777" w:rsidR="00B43F31" w:rsidRDefault="00B43F31" w:rsidP="00B43F31">
      <w:pPr>
        <w:pStyle w:val="ListParagraph"/>
        <w:numPr>
          <w:ilvl w:val="0"/>
          <w:numId w:val="1"/>
        </w:numPr>
        <w:ind w:right="-1102"/>
        <w:jc w:val="both"/>
        <w:rPr>
          <w:szCs w:val="24"/>
        </w:rPr>
      </w:pPr>
      <w:r>
        <w:rPr>
          <w:szCs w:val="24"/>
        </w:rPr>
        <w:t>Right after the end intervention;</w:t>
      </w:r>
    </w:p>
    <w:p w14:paraId="6F648609" w14:textId="77777777" w:rsidR="00B43F31" w:rsidRDefault="00B43F31" w:rsidP="00B43F31">
      <w:pPr>
        <w:pStyle w:val="ListParagraph"/>
        <w:numPr>
          <w:ilvl w:val="0"/>
          <w:numId w:val="1"/>
        </w:numPr>
        <w:ind w:right="-1102"/>
        <w:jc w:val="both"/>
        <w:rPr>
          <w:szCs w:val="24"/>
        </w:rPr>
      </w:pPr>
      <w:r>
        <w:rPr>
          <w:szCs w:val="24"/>
        </w:rPr>
        <w:t>Around 6 months after the end of the intervention.</w:t>
      </w:r>
    </w:p>
    <w:p w14:paraId="7E76FD6E" w14:textId="77777777" w:rsidR="00B43F31" w:rsidRPr="00B43F31" w:rsidRDefault="00B43F31" w:rsidP="00B43F31">
      <w:pPr>
        <w:ind w:right="-1102"/>
        <w:jc w:val="both"/>
        <w:rPr>
          <w:szCs w:val="24"/>
          <w:lang w:val="en-GB"/>
        </w:rPr>
      </w:pPr>
      <w:r w:rsidRPr="00B43F31">
        <w:rPr>
          <w:szCs w:val="24"/>
          <w:lang w:val="en-GB"/>
        </w:rPr>
        <w:t>Since the examination takes quite a lot of time, we will divide the first and third session over 2 test moments of 1 to 2 hours (preferably with only few days or a week in between).</w:t>
      </w:r>
    </w:p>
    <w:p w14:paraId="35E55009" w14:textId="77777777" w:rsidR="00B43F31" w:rsidRPr="00B43F31" w:rsidRDefault="00B43F31" w:rsidP="00B43F31">
      <w:pPr>
        <w:ind w:right="-1102"/>
        <w:jc w:val="both"/>
        <w:rPr>
          <w:szCs w:val="24"/>
          <w:lang w:val="en-GB"/>
        </w:rPr>
      </w:pPr>
      <w:r w:rsidRPr="00B43F31">
        <w:rPr>
          <w:szCs w:val="24"/>
          <w:lang w:val="en-GB"/>
        </w:rPr>
        <w:t>In case of difficulties, it will be possible to reschedule a limited amount of appointments or sessions. However, we kindly ask you to consistently participate to the program after the its start to ensure its reliability.</w:t>
      </w:r>
    </w:p>
    <w:p w14:paraId="43175C26" w14:textId="77777777" w:rsidR="00B43F31" w:rsidRDefault="00B43F31" w:rsidP="00B43F31">
      <w:pPr>
        <w:ind w:right="-1102"/>
        <w:rPr>
          <w:szCs w:val="24"/>
          <w:lang w:val="en-GB"/>
        </w:rPr>
      </w:pPr>
    </w:p>
    <w:p w14:paraId="6B8C98A3" w14:textId="077232E6" w:rsidR="00B43F31" w:rsidRPr="00B43F31" w:rsidRDefault="00B43F31" w:rsidP="00B43F31">
      <w:pPr>
        <w:ind w:right="-1102"/>
        <w:rPr>
          <w:b/>
          <w:sz w:val="22"/>
          <w:szCs w:val="24"/>
          <w:u w:val="single"/>
          <w:lang w:val="en-GB"/>
        </w:rPr>
      </w:pPr>
      <w:bookmarkStart w:id="0" w:name="_GoBack"/>
      <w:bookmarkEnd w:id="0"/>
      <w:r w:rsidRPr="00B43F31">
        <w:rPr>
          <w:b/>
          <w:sz w:val="22"/>
          <w:szCs w:val="24"/>
          <w:u w:val="single"/>
          <w:lang w:val="en-GB"/>
        </w:rPr>
        <w:lastRenderedPageBreak/>
        <w:t>What is going to be tested in your child?</w:t>
      </w:r>
    </w:p>
    <w:p w14:paraId="0BC8A0B3" w14:textId="77777777" w:rsidR="00B43F31" w:rsidRPr="00B43F31" w:rsidRDefault="00B43F31" w:rsidP="00B43F31">
      <w:pPr>
        <w:ind w:right="-1102"/>
        <w:rPr>
          <w:b/>
          <w:sz w:val="24"/>
          <w:szCs w:val="24"/>
          <w:u w:val="single"/>
          <w:lang w:val="en-GB"/>
        </w:rPr>
      </w:pPr>
    </w:p>
    <w:p w14:paraId="2AC9B3B1" w14:textId="77777777" w:rsidR="00B43F31" w:rsidRPr="00B43F31" w:rsidRDefault="00B43F31" w:rsidP="00B43F31">
      <w:pPr>
        <w:ind w:right="-1102"/>
        <w:rPr>
          <w:szCs w:val="24"/>
          <w:lang w:val="en-GB"/>
        </w:rPr>
      </w:pPr>
      <w:r w:rsidRPr="00B43F31">
        <w:rPr>
          <w:szCs w:val="24"/>
          <w:lang w:val="en-GB"/>
        </w:rPr>
        <w:t xml:space="preserve">We will administer some tests to assess your child's broader development, play, social engagement, language, imitation through play observations in which your child interacts with the researcher or with you. We will also ask you to complete some short questionnaires, which will help us to evaluate your child's progress at home. The examination will be recorded on video in order to be able to analyse your and your child’s behaviour afterwards. </w:t>
      </w:r>
    </w:p>
    <w:p w14:paraId="16FF5DC7" w14:textId="77777777" w:rsidR="00B43F31" w:rsidRPr="00B43F31" w:rsidRDefault="00B43F31" w:rsidP="00B43F31">
      <w:pPr>
        <w:ind w:right="-1102"/>
        <w:rPr>
          <w:szCs w:val="24"/>
          <w:lang w:val="en-GB"/>
        </w:rPr>
      </w:pPr>
      <w:r w:rsidRPr="00B43F31">
        <w:rPr>
          <w:szCs w:val="24"/>
          <w:lang w:val="en-GB"/>
        </w:rPr>
        <w:t>In order to assess your child's brain activity and attention skills we will also use two methods (EEG and Eye-Tracking). EEG measures the electrical activity of the brain. Your child will wear a cap to which electrodes (EEG) are attached in order to take the measurement. This method is not invasive and does not send any waves or radiation into your child's brain. It only measures what happens in the brain as your child watches and listens to images and sounds presented on a computer screen. Eye-tracking is used to record the direction of your child's gaze while looking at some images. This method uses a light source to follow the movement of the eyes. This allows us to see what your child is paying attention to on the screen.</w:t>
      </w:r>
    </w:p>
    <w:p w14:paraId="5DBD51EA" w14:textId="77777777" w:rsidR="00B43F31" w:rsidRPr="00B43F31" w:rsidRDefault="00B43F31" w:rsidP="00B43F31">
      <w:pPr>
        <w:ind w:right="-1102"/>
        <w:rPr>
          <w:szCs w:val="24"/>
          <w:lang w:val="en-GB"/>
        </w:rPr>
      </w:pPr>
    </w:p>
    <w:p w14:paraId="42FC67CF" w14:textId="77777777" w:rsidR="00B43F31" w:rsidRPr="00B43F31" w:rsidRDefault="00B43F31" w:rsidP="00B43F31">
      <w:pPr>
        <w:ind w:right="-1102"/>
        <w:rPr>
          <w:b/>
          <w:sz w:val="22"/>
          <w:szCs w:val="24"/>
          <w:u w:val="single"/>
          <w:lang w:val="en-GB"/>
        </w:rPr>
      </w:pPr>
      <w:r w:rsidRPr="00B43F31">
        <w:rPr>
          <w:b/>
          <w:sz w:val="22"/>
          <w:szCs w:val="24"/>
          <w:u w:val="single"/>
          <w:lang w:val="en-GB"/>
        </w:rPr>
        <w:t>What happens if I am not assigned to the ImPACT group?</w:t>
      </w:r>
    </w:p>
    <w:p w14:paraId="682735F5" w14:textId="77777777" w:rsidR="00B43F31" w:rsidRPr="00B43F31" w:rsidRDefault="00B43F31" w:rsidP="00B43F31">
      <w:pPr>
        <w:ind w:right="-1102"/>
        <w:rPr>
          <w:b/>
          <w:szCs w:val="24"/>
          <w:u w:val="single"/>
          <w:lang w:val="en-GB"/>
        </w:rPr>
      </w:pPr>
    </w:p>
    <w:p w14:paraId="434DD5F7" w14:textId="77777777" w:rsidR="00B43F31" w:rsidRPr="00B43F31" w:rsidRDefault="00B43F31" w:rsidP="00B43F31">
      <w:pPr>
        <w:ind w:right="-1102"/>
        <w:rPr>
          <w:szCs w:val="24"/>
          <w:lang w:val="en-GB"/>
        </w:rPr>
      </w:pPr>
      <w:r w:rsidRPr="00B43F31">
        <w:rPr>
          <w:szCs w:val="24"/>
          <w:lang w:val="en-GB"/>
        </w:rPr>
        <w:t>In order to examine the effects of the training, we will compare two groups: one group in which the families receive the ImPACT training and one group in which the families do not receive any training. If you are not assigned to the ImPACT group, you will not receive any intervention, but you will receive an individual report on your child's development after the last test moment. You will also receive two gifts for your child.</w:t>
      </w:r>
    </w:p>
    <w:p w14:paraId="1C163608" w14:textId="77777777" w:rsidR="00B43F31" w:rsidRPr="00B43F31" w:rsidRDefault="00B43F31" w:rsidP="00B43F31">
      <w:pPr>
        <w:ind w:right="-1102"/>
        <w:rPr>
          <w:szCs w:val="24"/>
          <w:lang w:val="en-GB"/>
        </w:rPr>
      </w:pPr>
    </w:p>
    <w:p w14:paraId="1B238775" w14:textId="191C0876" w:rsidR="00B43F31" w:rsidRPr="00B43F31" w:rsidRDefault="00B43F31" w:rsidP="00B43F31">
      <w:pPr>
        <w:ind w:right="-1102"/>
        <w:rPr>
          <w:b/>
          <w:sz w:val="22"/>
          <w:szCs w:val="24"/>
          <w:u w:val="single"/>
          <w:lang w:val="en-GB"/>
        </w:rPr>
      </w:pPr>
      <w:r w:rsidRPr="00B43F31">
        <w:rPr>
          <w:b/>
          <w:sz w:val="22"/>
          <w:szCs w:val="24"/>
          <w:u w:val="single"/>
          <w:lang w:val="en-GB"/>
        </w:rPr>
        <w:t>Do I have to pa</w:t>
      </w:r>
      <w:r>
        <w:rPr>
          <w:b/>
          <w:sz w:val="22"/>
          <w:szCs w:val="24"/>
          <w:u w:val="single"/>
          <w:lang w:val="en-GB"/>
        </w:rPr>
        <w:t>y</w:t>
      </w:r>
      <w:r w:rsidRPr="00B43F31">
        <w:rPr>
          <w:b/>
          <w:sz w:val="22"/>
          <w:szCs w:val="24"/>
          <w:u w:val="single"/>
          <w:lang w:val="en-GB"/>
        </w:rPr>
        <w:t xml:space="preserve"> for the study?</w:t>
      </w:r>
    </w:p>
    <w:p w14:paraId="3D104FF9" w14:textId="77777777" w:rsidR="00B43F31" w:rsidRPr="00B43F31" w:rsidRDefault="00B43F31" w:rsidP="00B43F31">
      <w:pPr>
        <w:ind w:right="-1102"/>
        <w:rPr>
          <w:b/>
          <w:sz w:val="22"/>
          <w:szCs w:val="24"/>
          <w:u w:val="single"/>
          <w:lang w:val="en-GB"/>
        </w:rPr>
      </w:pPr>
    </w:p>
    <w:p w14:paraId="0DFB4F6F" w14:textId="293E135F" w:rsidR="009A36F8" w:rsidRDefault="00B43F31" w:rsidP="00B43F31">
      <w:pPr>
        <w:ind w:right="-1102"/>
        <w:rPr>
          <w:szCs w:val="24"/>
          <w:lang w:val="en-GB"/>
        </w:rPr>
      </w:pPr>
      <w:r w:rsidRPr="00B43F31">
        <w:rPr>
          <w:szCs w:val="24"/>
          <w:lang w:val="en-GB"/>
        </w:rPr>
        <w:t>All examinations will take at the university and are free of charge. In addition, if you are assigned to the ImPACT group, you will receive the parent manual of the ImPACT programme from us. At the end of the study, both groups will be informed about the results. The basic cost of the sessions provided by the therapists is € 5.43 per session.</w:t>
      </w:r>
      <w:r w:rsidR="004C0FDF" w:rsidRPr="005F61FD">
        <w:rPr>
          <w:noProof/>
          <w:szCs w:val="20"/>
          <w:lang w:eastAsia="nl-BE"/>
        </w:rPr>
        <mc:AlternateContent>
          <mc:Choice Requires="wpg">
            <w:drawing>
              <wp:anchor distT="0" distB="0" distL="228600" distR="228600" simplePos="0" relativeHeight="251660288" behindDoc="1" locked="0" layoutInCell="1" allowOverlap="1" wp14:anchorId="30F6A87D" wp14:editId="01AA8F18">
                <wp:simplePos x="0" y="0"/>
                <wp:positionH relativeFrom="margin">
                  <wp:posOffset>4020185</wp:posOffset>
                </wp:positionH>
                <wp:positionV relativeFrom="margin">
                  <wp:posOffset>-20955</wp:posOffset>
                </wp:positionV>
                <wp:extent cx="2486025" cy="8148320"/>
                <wp:effectExtent l="0" t="0" r="9525" b="5080"/>
                <wp:wrapSquare wrapText="bothSides"/>
                <wp:docPr id="14" name="Group 14"/>
                <wp:cNvGraphicFramePr/>
                <a:graphic xmlns:a="http://schemas.openxmlformats.org/drawingml/2006/main">
                  <a:graphicData uri="http://schemas.microsoft.com/office/word/2010/wordprocessingGroup">
                    <wpg:wgp>
                      <wpg:cNvGrpSpPr/>
                      <wpg:grpSpPr>
                        <a:xfrm>
                          <a:off x="0" y="0"/>
                          <a:ext cx="2486025" cy="8148320"/>
                          <a:chOff x="0" y="0"/>
                          <a:chExt cx="1828800" cy="7932027"/>
                        </a:xfrm>
                      </wpg:grpSpPr>
                      <wps:wsp>
                        <wps:cNvPr id="16" name="Rectangle 16"/>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927279"/>
                            <a:ext cx="1828800" cy="700474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FF098A" w14:textId="77777777" w:rsidR="004C0FDF" w:rsidRDefault="004C0FDF" w:rsidP="004C0FDF">
                              <w:pPr>
                                <w:rPr>
                                  <w:color w:val="FFFFFF" w:themeColor="background1"/>
                                  <w:lang w:val="en-GB"/>
                                </w:rPr>
                              </w:pPr>
                            </w:p>
                            <w:p w14:paraId="181DB4B3" w14:textId="77777777" w:rsidR="004C0FDF" w:rsidRDefault="004C0FDF" w:rsidP="004C0FDF">
                              <w:pPr>
                                <w:rPr>
                                  <w:color w:val="FFFFFF" w:themeColor="background1"/>
                                  <w:lang w:val="en-GB"/>
                                </w:rPr>
                              </w:pPr>
                            </w:p>
                            <w:p w14:paraId="46A9E808" w14:textId="77777777" w:rsidR="00A9566A" w:rsidRDefault="00A9566A" w:rsidP="004C0FDF">
                              <w:pPr>
                                <w:rPr>
                                  <w:color w:val="FFFFFF" w:themeColor="background1"/>
                                  <w:lang w:val="en-GB"/>
                                </w:rPr>
                              </w:pPr>
                            </w:p>
                            <w:p w14:paraId="7F374CCD" w14:textId="77777777" w:rsidR="00A9566A" w:rsidRDefault="00A9566A" w:rsidP="004C0FDF">
                              <w:pPr>
                                <w:rPr>
                                  <w:color w:val="FFFFFF" w:themeColor="background1"/>
                                  <w:lang w:val="en-GB"/>
                                </w:rPr>
                              </w:pPr>
                            </w:p>
                            <w:p w14:paraId="078A42C5" w14:textId="77777777" w:rsidR="004C0FDF" w:rsidRDefault="004C0FDF" w:rsidP="004C0FDF">
                              <w:pPr>
                                <w:rPr>
                                  <w:b/>
                                  <w:bCs/>
                                  <w:color w:val="FFFFFF" w:themeColor="background1"/>
                                </w:rPr>
                              </w:pPr>
                              <w:r w:rsidRPr="004C0FDF">
                                <w:rPr>
                                  <w:b/>
                                  <w:bCs/>
                                  <w:noProof/>
                                  <w:color w:val="FFFFFF" w:themeColor="background1"/>
                                  <w:lang w:eastAsia="nl-BE"/>
                                </w:rPr>
                                <w:drawing>
                                  <wp:inline distT="0" distB="0" distL="0" distR="0" wp14:anchorId="04C1435E" wp14:editId="05422CFE">
                                    <wp:extent cx="2272030" cy="3522345"/>
                                    <wp:effectExtent l="0" t="0" r="0" b="1905"/>
                                    <wp:docPr id="20" name="Picture 7">
                                      <a:extLst xmlns:a="http://schemas.openxmlformats.org/drawingml/2006/main">
                                        <a:ext uri="{FF2B5EF4-FFF2-40B4-BE49-F238E27FC236}">
                                          <a16:creationId xmlns:a16="http://schemas.microsoft.com/office/drawing/2014/main" id="{11EE842B-CAC0-4DCD-888D-CC1395C68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1EE842B-CAC0-4DCD-888D-CC1395C685B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24456"/>
                                            <a:stretch/>
                                          </pic:blipFill>
                                          <pic:spPr>
                                            <a:xfrm>
                                              <a:off x="0" y="0"/>
                                              <a:ext cx="2272030" cy="3522345"/>
                                            </a:xfrm>
                                            <a:prstGeom prst="rect">
                                              <a:avLst/>
                                            </a:prstGeom>
                                          </pic:spPr>
                                        </pic:pic>
                                      </a:graphicData>
                                    </a:graphic>
                                  </wp:inline>
                                </w:drawing>
                              </w:r>
                            </w:p>
                            <w:p w14:paraId="5E30416D" w14:textId="77777777" w:rsidR="004C0FDF" w:rsidRDefault="004C0FDF" w:rsidP="004C0FDF">
                              <w:pPr>
                                <w:rPr>
                                  <w:b/>
                                  <w:bCs/>
                                  <w:color w:val="FFFFFF" w:themeColor="background1"/>
                                  <w:sz w:val="18"/>
                                </w:rPr>
                              </w:pPr>
                            </w:p>
                            <w:p w14:paraId="7C4AE5D6" w14:textId="77777777" w:rsidR="004C0FDF" w:rsidRDefault="004C0FDF" w:rsidP="004C0FDF">
                              <w:pPr>
                                <w:rPr>
                                  <w:b/>
                                  <w:bCs/>
                                  <w:color w:val="FFFFFF" w:themeColor="background1"/>
                                  <w:sz w:val="18"/>
                                </w:rPr>
                              </w:pPr>
                            </w:p>
                            <w:p w14:paraId="60602A84" w14:textId="77777777" w:rsidR="004C0FDF" w:rsidRDefault="004C0FDF" w:rsidP="004C0FDF">
                              <w:pPr>
                                <w:rPr>
                                  <w:b/>
                                  <w:bCs/>
                                  <w:color w:val="FFFFFF" w:themeColor="background1"/>
                                  <w:sz w:val="18"/>
                                </w:rPr>
                              </w:pPr>
                            </w:p>
                            <w:p w14:paraId="644BF9D2" w14:textId="77777777" w:rsidR="004C0FDF" w:rsidRDefault="004C0FDF" w:rsidP="004C0FDF">
                              <w:pPr>
                                <w:rPr>
                                  <w:b/>
                                  <w:bCs/>
                                  <w:color w:val="FFFFFF" w:themeColor="background1"/>
                                  <w:sz w:val="18"/>
                                </w:rPr>
                              </w:pPr>
                            </w:p>
                            <w:p w14:paraId="51BBCE65" w14:textId="75F730DD" w:rsidR="004C0FDF" w:rsidRPr="00B43F31" w:rsidRDefault="00B43F31" w:rsidP="004C0FDF">
                              <w:pPr>
                                <w:rPr>
                                  <w:color w:val="FFFFFF" w:themeColor="background1"/>
                                  <w:sz w:val="18"/>
                                  <w:lang w:val="en-GB"/>
                                </w:rPr>
                              </w:pPr>
                              <w:r w:rsidRPr="00B43F31">
                                <w:rPr>
                                  <w:b/>
                                  <w:bCs/>
                                  <w:color w:val="FFFFFF" w:themeColor="background1"/>
                                  <w:sz w:val="18"/>
                                  <w:lang w:val="en-GB"/>
                                </w:rPr>
                                <w:t>Thank you in advance for your in</w:t>
                              </w:r>
                              <w:r>
                                <w:rPr>
                                  <w:b/>
                                  <w:bCs/>
                                  <w:color w:val="FFFFFF" w:themeColor="background1"/>
                                  <w:sz w:val="18"/>
                                  <w:lang w:val="en-GB"/>
                                </w:rPr>
                                <w:t>t</w:t>
                              </w:r>
                              <w:r w:rsidRPr="00B43F31">
                                <w:rPr>
                                  <w:b/>
                                  <w:bCs/>
                                  <w:color w:val="FFFFFF" w:themeColor="background1"/>
                                  <w:sz w:val="18"/>
                                  <w:lang w:val="en-GB"/>
                                </w:rPr>
                                <w:t>er</w:t>
                              </w:r>
                              <w:r>
                                <w:rPr>
                                  <w:b/>
                                  <w:bCs/>
                                  <w:color w:val="FFFFFF" w:themeColor="background1"/>
                                  <w:sz w:val="18"/>
                                  <w:lang w:val="en-GB"/>
                                </w:rPr>
                                <w:t>e</w:t>
                              </w:r>
                              <w:r w:rsidRPr="00B43F31">
                                <w:rPr>
                                  <w:b/>
                                  <w:bCs/>
                                  <w:color w:val="FFFFFF" w:themeColor="background1"/>
                                  <w:sz w:val="18"/>
                                  <w:lang w:val="en-GB"/>
                                </w:rPr>
                                <w:t>st</w:t>
                              </w:r>
                              <w:r w:rsidR="004C0FDF" w:rsidRPr="00B43F31">
                                <w:rPr>
                                  <w:b/>
                                  <w:bCs/>
                                  <w:color w:val="FFFFFF" w:themeColor="background1"/>
                                  <w:sz w:val="18"/>
                                  <w:lang w:val="en-GB"/>
                                </w:rPr>
                                <w:t xml:space="preserve">! </w:t>
                              </w:r>
                            </w:p>
                            <w:p w14:paraId="3D9788A9" w14:textId="77777777" w:rsidR="00B43F31" w:rsidRDefault="00B43F31" w:rsidP="004C0FDF">
                              <w:pPr>
                                <w:rPr>
                                  <w:color w:val="FFFFFF" w:themeColor="background1"/>
                                  <w:sz w:val="18"/>
                                  <w:lang w:val="it-IT"/>
                                </w:rPr>
                              </w:pPr>
                            </w:p>
                            <w:p w14:paraId="2CE9E21E" w14:textId="271A78C3" w:rsidR="004C0FDF" w:rsidRPr="005F61FD" w:rsidRDefault="004C0FDF" w:rsidP="004C0FDF">
                              <w:pPr>
                                <w:rPr>
                                  <w:color w:val="FFFFFF" w:themeColor="background1"/>
                                  <w:sz w:val="18"/>
                                  <w:lang w:val="it-IT"/>
                                </w:rPr>
                              </w:pPr>
                              <w:r w:rsidRPr="005F61FD">
                                <w:rPr>
                                  <w:color w:val="FFFFFF" w:themeColor="background1"/>
                                  <w:sz w:val="18"/>
                                  <w:lang w:val="it-IT"/>
                                </w:rPr>
                                <w:t>Arianna Zanatta</w:t>
                              </w:r>
                            </w:p>
                            <w:p w14:paraId="2394622E" w14:textId="77777777" w:rsidR="004C0FDF" w:rsidRPr="005F61FD" w:rsidRDefault="004C0FDF" w:rsidP="004C0FDF">
                              <w:pPr>
                                <w:rPr>
                                  <w:color w:val="FFFFFF" w:themeColor="background1"/>
                                  <w:sz w:val="18"/>
                                  <w:lang w:val="it-IT"/>
                                </w:rPr>
                              </w:pPr>
                              <w:r w:rsidRPr="005F61FD">
                                <w:rPr>
                                  <w:color w:val="FFFFFF" w:themeColor="background1"/>
                                  <w:sz w:val="18"/>
                                  <w:lang w:val="it-IT"/>
                                </w:rPr>
                                <w:t>Dr. Sara Van der Paelt</w:t>
                              </w:r>
                            </w:p>
                            <w:p w14:paraId="0E874AEB" w14:textId="0FFB9EE4" w:rsidR="004C0FDF" w:rsidRPr="005F61FD" w:rsidRDefault="004C0FDF" w:rsidP="004C0FDF">
                              <w:pPr>
                                <w:rPr>
                                  <w:color w:val="FFFFFF" w:themeColor="background1"/>
                                  <w:sz w:val="18"/>
                                </w:rPr>
                              </w:pPr>
                              <w:r w:rsidRPr="005F61FD">
                                <w:rPr>
                                  <w:color w:val="FFFFFF" w:themeColor="background1"/>
                                  <w:sz w:val="18"/>
                                </w:rPr>
                                <w:t xml:space="preserve">Prof. </w:t>
                              </w:r>
                              <w:r w:rsidR="009F24FF">
                                <w:rPr>
                                  <w:color w:val="FFFFFF" w:themeColor="background1"/>
                                  <w:sz w:val="18"/>
                                </w:rPr>
                                <w:t>d</w:t>
                              </w:r>
                              <w:r w:rsidRPr="005F61FD">
                                <w:rPr>
                                  <w:color w:val="FFFFFF" w:themeColor="background1"/>
                                  <w:sz w:val="18"/>
                                </w:rPr>
                                <w:t>r. Petra Warreyn</w:t>
                              </w:r>
                            </w:p>
                            <w:p w14:paraId="7751C26E" w14:textId="23452AA1" w:rsidR="004C0FDF" w:rsidRPr="005F61FD" w:rsidRDefault="004C0FDF" w:rsidP="004C0FDF">
                              <w:pPr>
                                <w:rPr>
                                  <w:color w:val="FFFFFF" w:themeColor="background1"/>
                                  <w:sz w:val="18"/>
                                </w:rPr>
                              </w:pPr>
                              <w:r w:rsidRPr="005F61FD">
                                <w:rPr>
                                  <w:color w:val="FFFFFF" w:themeColor="background1"/>
                                  <w:sz w:val="18"/>
                                </w:rPr>
                                <w:t xml:space="preserve">Prof. </w:t>
                              </w:r>
                              <w:r w:rsidR="009F24FF">
                                <w:rPr>
                                  <w:color w:val="FFFFFF" w:themeColor="background1"/>
                                  <w:sz w:val="18"/>
                                </w:rPr>
                                <w:t>d</w:t>
                              </w:r>
                              <w:r w:rsidRPr="005F61FD">
                                <w:rPr>
                                  <w:color w:val="FFFFFF" w:themeColor="background1"/>
                                  <w:sz w:val="18"/>
                                </w:rPr>
                                <w:t>r. Herbert Roeyers</w:t>
                              </w:r>
                            </w:p>
                            <w:p w14:paraId="169CE47C" w14:textId="77777777" w:rsidR="004C0FDF" w:rsidRDefault="004C0FDF" w:rsidP="004C0FDF"/>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18" name="Text Box 18"/>
                        <wps:cNvSpPr txBox="1"/>
                        <wps:spPr>
                          <a:xfrm>
                            <a:off x="0" y="228316"/>
                            <a:ext cx="1828800" cy="12571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95476" w14:textId="57FDCC05" w:rsidR="004C0FDF" w:rsidRPr="00B43F31" w:rsidRDefault="00B43F31" w:rsidP="00B43F31">
                              <w:pPr>
                                <w:pStyle w:val="NoSpacing"/>
                                <w:jc w:val="center"/>
                                <w:rPr>
                                  <w:rFonts w:ascii="Arial" w:eastAsiaTheme="majorEastAsia" w:hAnsi="Arial" w:cs="Arial"/>
                                  <w:b/>
                                  <w:bCs/>
                                  <w:caps/>
                                  <w:color w:val="5B9BD5" w:themeColor="accent1"/>
                                  <w:sz w:val="28"/>
                                  <w:szCs w:val="28"/>
                                  <w:lang w:val="en-GB"/>
                                </w:rPr>
                              </w:pPr>
                              <w:r w:rsidRPr="00B43F31">
                                <w:rPr>
                                  <w:rFonts w:ascii="Arial" w:eastAsiaTheme="majorEastAsia" w:hAnsi="Arial" w:cs="Arial"/>
                                  <w:b/>
                                  <w:bCs/>
                                  <w:caps/>
                                  <w:color w:val="5B9BD5" w:themeColor="accent1"/>
                                  <w:sz w:val="28"/>
                                  <w:szCs w:val="28"/>
                                  <w:lang w:val="en-GB"/>
                                </w:rPr>
                                <w:t>research on the impact-p</w:t>
                              </w:r>
                              <w:r>
                                <w:rPr>
                                  <w:rFonts w:ascii="Arial" w:eastAsiaTheme="majorEastAsia" w:hAnsi="Arial" w:cs="Arial"/>
                                  <w:b/>
                                  <w:bCs/>
                                  <w:caps/>
                                  <w:color w:val="5B9BD5" w:themeColor="accent1"/>
                                  <w:sz w:val="28"/>
                                  <w:szCs w:val="28"/>
                                  <w:lang w:val="en-GB"/>
                                </w:rPr>
                                <w:t>rogramme as a prodromal intervention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F6A87D" id="Group 14" o:spid="_x0000_s1030" style="position:absolute;margin-left:316.55pt;margin-top:-1.65pt;width:195.75pt;height:641.6pt;z-index:-251656192;mso-wrap-distance-left:18pt;mso-wrap-distance-right:18pt;mso-position-horizontal-relative:margin;mso-position-vertical-relative:margin;mso-width-relative:margin;mso-height-relative:margin" coordsize="18288,79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">
                <v:rect id="Rectangle 16" o:spid="_x0000_s1031"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" fillcolor="#5b9bd5 [3204]" stroked="f" strokeweight="1pt"/>
                <v:rect id="Rectangle 17" o:spid="_x0000_s1032" style="position:absolute;top:9272;width:18288;height:70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" fillcolor="#5b9bd5 [3204]" stroked="f" strokeweight="1pt">
                  <v:textbox inset=",14.4pt,8.64pt,18pt">
                    <w:txbxContent>
                      <w:p w14:paraId="09FF098A" w14:textId="77777777" w:rsidR="004C0FDF" w:rsidRDefault="004C0FDF" w:rsidP="004C0FDF">
                        <w:pPr>
                          <w:rPr>
                            <w:color w:val="FFFFFF" w:themeColor="background1"/>
                            <w:lang w:val="en-GB"/>
                          </w:rPr>
                        </w:pPr>
                      </w:p>
                      <w:p w14:paraId="181DB4B3" w14:textId="77777777" w:rsidR="004C0FDF" w:rsidRDefault="004C0FDF" w:rsidP="004C0FDF">
                        <w:pPr>
                          <w:rPr>
                            <w:color w:val="FFFFFF" w:themeColor="background1"/>
                            <w:lang w:val="en-GB"/>
                          </w:rPr>
                        </w:pPr>
                      </w:p>
                      <w:p w14:paraId="46A9E808" w14:textId="77777777" w:rsidR="00A9566A" w:rsidRDefault="00A9566A" w:rsidP="004C0FDF">
                        <w:pPr>
                          <w:rPr>
                            <w:color w:val="FFFFFF" w:themeColor="background1"/>
                            <w:lang w:val="en-GB"/>
                          </w:rPr>
                        </w:pPr>
                      </w:p>
                      <w:p w14:paraId="7F374CCD" w14:textId="77777777" w:rsidR="00A9566A" w:rsidRDefault="00A9566A" w:rsidP="004C0FDF">
                        <w:pPr>
                          <w:rPr>
                            <w:color w:val="FFFFFF" w:themeColor="background1"/>
                            <w:lang w:val="en-GB"/>
                          </w:rPr>
                        </w:pPr>
                      </w:p>
                      <w:p w14:paraId="078A42C5" w14:textId="77777777" w:rsidR="004C0FDF" w:rsidRDefault="004C0FDF" w:rsidP="004C0FDF">
                        <w:pPr>
                          <w:rPr>
                            <w:b/>
                            <w:bCs/>
                            <w:color w:val="FFFFFF" w:themeColor="background1"/>
                          </w:rPr>
                        </w:pPr>
                        <w:r w:rsidRPr="004C0FDF">
                          <w:rPr>
                            <w:b/>
                            <w:bCs/>
                            <w:noProof/>
                            <w:color w:val="FFFFFF" w:themeColor="background1"/>
                            <w:lang w:eastAsia="nl-BE"/>
                          </w:rPr>
                          <w:drawing>
                            <wp:inline distT="0" distB="0" distL="0" distR="0" wp14:anchorId="04C1435E" wp14:editId="05422CFE">
                              <wp:extent cx="2272030" cy="3522345"/>
                              <wp:effectExtent l="0" t="0" r="0" b="1905"/>
                              <wp:docPr id="20" name="Picture 7">
                                <a:extLst xmlns:a="http://schemas.openxmlformats.org/drawingml/2006/main">
                                  <a:ext uri="{FF2B5EF4-FFF2-40B4-BE49-F238E27FC236}">
                                    <a16:creationId xmlns:a16="http://schemas.microsoft.com/office/drawing/2014/main" id="{11EE842B-CAC0-4DCD-888D-CC1395C68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1EE842B-CAC0-4DCD-888D-CC1395C685B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24456"/>
                                      <a:stretch/>
                                    </pic:blipFill>
                                    <pic:spPr>
                                      <a:xfrm>
                                        <a:off x="0" y="0"/>
                                        <a:ext cx="2272030" cy="3522345"/>
                                      </a:xfrm>
                                      <a:prstGeom prst="rect">
                                        <a:avLst/>
                                      </a:prstGeom>
                                    </pic:spPr>
                                  </pic:pic>
                                </a:graphicData>
                              </a:graphic>
                            </wp:inline>
                          </w:drawing>
                        </w:r>
                      </w:p>
                      <w:p w14:paraId="5E30416D" w14:textId="77777777" w:rsidR="004C0FDF" w:rsidRDefault="004C0FDF" w:rsidP="004C0FDF">
                        <w:pPr>
                          <w:rPr>
                            <w:b/>
                            <w:bCs/>
                            <w:color w:val="FFFFFF" w:themeColor="background1"/>
                            <w:sz w:val="18"/>
                          </w:rPr>
                        </w:pPr>
                      </w:p>
                      <w:p w14:paraId="7C4AE5D6" w14:textId="77777777" w:rsidR="004C0FDF" w:rsidRDefault="004C0FDF" w:rsidP="004C0FDF">
                        <w:pPr>
                          <w:rPr>
                            <w:b/>
                            <w:bCs/>
                            <w:color w:val="FFFFFF" w:themeColor="background1"/>
                            <w:sz w:val="18"/>
                          </w:rPr>
                        </w:pPr>
                      </w:p>
                      <w:p w14:paraId="60602A84" w14:textId="77777777" w:rsidR="004C0FDF" w:rsidRDefault="004C0FDF" w:rsidP="004C0FDF">
                        <w:pPr>
                          <w:rPr>
                            <w:b/>
                            <w:bCs/>
                            <w:color w:val="FFFFFF" w:themeColor="background1"/>
                            <w:sz w:val="18"/>
                          </w:rPr>
                        </w:pPr>
                      </w:p>
                      <w:p w14:paraId="644BF9D2" w14:textId="77777777" w:rsidR="004C0FDF" w:rsidRDefault="004C0FDF" w:rsidP="004C0FDF">
                        <w:pPr>
                          <w:rPr>
                            <w:b/>
                            <w:bCs/>
                            <w:color w:val="FFFFFF" w:themeColor="background1"/>
                            <w:sz w:val="18"/>
                          </w:rPr>
                        </w:pPr>
                      </w:p>
                      <w:p w14:paraId="51BBCE65" w14:textId="75F730DD" w:rsidR="004C0FDF" w:rsidRPr="00B43F31" w:rsidRDefault="00B43F31" w:rsidP="004C0FDF">
                        <w:pPr>
                          <w:rPr>
                            <w:color w:val="FFFFFF" w:themeColor="background1"/>
                            <w:sz w:val="18"/>
                            <w:lang w:val="en-GB"/>
                          </w:rPr>
                        </w:pPr>
                        <w:r w:rsidRPr="00B43F31">
                          <w:rPr>
                            <w:b/>
                            <w:bCs/>
                            <w:color w:val="FFFFFF" w:themeColor="background1"/>
                            <w:sz w:val="18"/>
                            <w:lang w:val="en-GB"/>
                          </w:rPr>
                          <w:t>Thank you in advance for your in</w:t>
                        </w:r>
                        <w:r>
                          <w:rPr>
                            <w:b/>
                            <w:bCs/>
                            <w:color w:val="FFFFFF" w:themeColor="background1"/>
                            <w:sz w:val="18"/>
                            <w:lang w:val="en-GB"/>
                          </w:rPr>
                          <w:t>t</w:t>
                        </w:r>
                        <w:r w:rsidRPr="00B43F31">
                          <w:rPr>
                            <w:b/>
                            <w:bCs/>
                            <w:color w:val="FFFFFF" w:themeColor="background1"/>
                            <w:sz w:val="18"/>
                            <w:lang w:val="en-GB"/>
                          </w:rPr>
                          <w:t>er</w:t>
                        </w:r>
                        <w:r>
                          <w:rPr>
                            <w:b/>
                            <w:bCs/>
                            <w:color w:val="FFFFFF" w:themeColor="background1"/>
                            <w:sz w:val="18"/>
                            <w:lang w:val="en-GB"/>
                          </w:rPr>
                          <w:t>e</w:t>
                        </w:r>
                        <w:r w:rsidRPr="00B43F31">
                          <w:rPr>
                            <w:b/>
                            <w:bCs/>
                            <w:color w:val="FFFFFF" w:themeColor="background1"/>
                            <w:sz w:val="18"/>
                            <w:lang w:val="en-GB"/>
                          </w:rPr>
                          <w:t>st</w:t>
                        </w:r>
                        <w:r w:rsidR="004C0FDF" w:rsidRPr="00B43F31">
                          <w:rPr>
                            <w:b/>
                            <w:bCs/>
                            <w:color w:val="FFFFFF" w:themeColor="background1"/>
                            <w:sz w:val="18"/>
                            <w:lang w:val="en-GB"/>
                          </w:rPr>
                          <w:t xml:space="preserve">! </w:t>
                        </w:r>
                      </w:p>
                      <w:p w14:paraId="3D9788A9" w14:textId="77777777" w:rsidR="00B43F31" w:rsidRDefault="00B43F31" w:rsidP="004C0FDF">
                        <w:pPr>
                          <w:rPr>
                            <w:color w:val="FFFFFF" w:themeColor="background1"/>
                            <w:sz w:val="18"/>
                            <w:lang w:val="it-IT"/>
                          </w:rPr>
                        </w:pPr>
                      </w:p>
                      <w:p w14:paraId="2CE9E21E" w14:textId="271A78C3" w:rsidR="004C0FDF" w:rsidRPr="005F61FD" w:rsidRDefault="004C0FDF" w:rsidP="004C0FDF">
                        <w:pPr>
                          <w:rPr>
                            <w:color w:val="FFFFFF" w:themeColor="background1"/>
                            <w:sz w:val="18"/>
                            <w:lang w:val="it-IT"/>
                          </w:rPr>
                        </w:pPr>
                        <w:r w:rsidRPr="005F61FD">
                          <w:rPr>
                            <w:color w:val="FFFFFF" w:themeColor="background1"/>
                            <w:sz w:val="18"/>
                            <w:lang w:val="it-IT"/>
                          </w:rPr>
                          <w:t>Arianna Zanatta</w:t>
                        </w:r>
                      </w:p>
                      <w:p w14:paraId="2394622E" w14:textId="77777777" w:rsidR="004C0FDF" w:rsidRPr="005F61FD" w:rsidRDefault="004C0FDF" w:rsidP="004C0FDF">
                        <w:pPr>
                          <w:rPr>
                            <w:color w:val="FFFFFF" w:themeColor="background1"/>
                            <w:sz w:val="18"/>
                            <w:lang w:val="it-IT"/>
                          </w:rPr>
                        </w:pPr>
                        <w:r w:rsidRPr="005F61FD">
                          <w:rPr>
                            <w:color w:val="FFFFFF" w:themeColor="background1"/>
                            <w:sz w:val="18"/>
                            <w:lang w:val="it-IT"/>
                          </w:rPr>
                          <w:t>Dr. Sara Van der Paelt</w:t>
                        </w:r>
                      </w:p>
                      <w:p w14:paraId="0E874AEB" w14:textId="0FFB9EE4" w:rsidR="004C0FDF" w:rsidRPr="005F61FD" w:rsidRDefault="004C0FDF" w:rsidP="004C0FDF">
                        <w:pPr>
                          <w:rPr>
                            <w:color w:val="FFFFFF" w:themeColor="background1"/>
                            <w:sz w:val="18"/>
                          </w:rPr>
                        </w:pPr>
                        <w:r w:rsidRPr="005F61FD">
                          <w:rPr>
                            <w:color w:val="FFFFFF" w:themeColor="background1"/>
                            <w:sz w:val="18"/>
                          </w:rPr>
                          <w:t xml:space="preserve">Prof. </w:t>
                        </w:r>
                        <w:r w:rsidR="009F24FF">
                          <w:rPr>
                            <w:color w:val="FFFFFF" w:themeColor="background1"/>
                            <w:sz w:val="18"/>
                          </w:rPr>
                          <w:t>d</w:t>
                        </w:r>
                        <w:r w:rsidRPr="005F61FD">
                          <w:rPr>
                            <w:color w:val="FFFFFF" w:themeColor="background1"/>
                            <w:sz w:val="18"/>
                          </w:rPr>
                          <w:t>r. Petra Warreyn</w:t>
                        </w:r>
                      </w:p>
                      <w:p w14:paraId="7751C26E" w14:textId="23452AA1" w:rsidR="004C0FDF" w:rsidRPr="005F61FD" w:rsidRDefault="004C0FDF" w:rsidP="004C0FDF">
                        <w:pPr>
                          <w:rPr>
                            <w:color w:val="FFFFFF" w:themeColor="background1"/>
                            <w:sz w:val="18"/>
                          </w:rPr>
                        </w:pPr>
                        <w:r w:rsidRPr="005F61FD">
                          <w:rPr>
                            <w:color w:val="FFFFFF" w:themeColor="background1"/>
                            <w:sz w:val="18"/>
                          </w:rPr>
                          <w:t xml:space="preserve">Prof. </w:t>
                        </w:r>
                        <w:r w:rsidR="009F24FF">
                          <w:rPr>
                            <w:color w:val="FFFFFF" w:themeColor="background1"/>
                            <w:sz w:val="18"/>
                          </w:rPr>
                          <w:t>d</w:t>
                        </w:r>
                        <w:r w:rsidRPr="005F61FD">
                          <w:rPr>
                            <w:color w:val="FFFFFF" w:themeColor="background1"/>
                            <w:sz w:val="18"/>
                          </w:rPr>
                          <w:t>r. Herbert Roeyers</w:t>
                        </w:r>
                      </w:p>
                      <w:p w14:paraId="169CE47C" w14:textId="77777777" w:rsidR="004C0FDF" w:rsidRDefault="004C0FDF" w:rsidP="004C0FDF"/>
                    </w:txbxContent>
                  </v:textbox>
                </v:rect>
                <v:shape id="Text Box 18" o:spid="_x0000_s1033" type="#_x0000_t202" style="position:absolute;top:2283;width:18288;height:1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" fillcolor="white [3212]" stroked="f" strokeweight=".5pt">
                  <v:textbox inset=",7.2pt,,7.2pt">
                    <w:txbxContent>
                      <w:p w14:paraId="28195476" w14:textId="57FDCC05" w:rsidR="004C0FDF" w:rsidRPr="00B43F31" w:rsidRDefault="00B43F31" w:rsidP="00B43F31">
                        <w:pPr>
                          <w:pStyle w:val="NoSpacing"/>
                          <w:jc w:val="center"/>
                          <w:rPr>
                            <w:rFonts w:ascii="Arial" w:eastAsiaTheme="majorEastAsia" w:hAnsi="Arial" w:cs="Arial"/>
                            <w:b/>
                            <w:bCs/>
                            <w:caps/>
                            <w:color w:val="5B9BD5" w:themeColor="accent1"/>
                            <w:sz w:val="28"/>
                            <w:szCs w:val="28"/>
                            <w:lang w:val="en-GB"/>
                          </w:rPr>
                        </w:pPr>
                        <w:r w:rsidRPr="00B43F31">
                          <w:rPr>
                            <w:rFonts w:ascii="Arial" w:eastAsiaTheme="majorEastAsia" w:hAnsi="Arial" w:cs="Arial"/>
                            <w:b/>
                            <w:bCs/>
                            <w:caps/>
                            <w:color w:val="5B9BD5" w:themeColor="accent1"/>
                            <w:sz w:val="28"/>
                            <w:szCs w:val="28"/>
                            <w:lang w:val="en-GB"/>
                          </w:rPr>
                          <w:t>research on the impact-p</w:t>
                        </w:r>
                        <w:r>
                          <w:rPr>
                            <w:rFonts w:ascii="Arial" w:eastAsiaTheme="majorEastAsia" w:hAnsi="Arial" w:cs="Arial"/>
                            <w:b/>
                            <w:bCs/>
                            <w:caps/>
                            <w:color w:val="5B9BD5" w:themeColor="accent1"/>
                            <w:sz w:val="28"/>
                            <w:szCs w:val="28"/>
                            <w:lang w:val="en-GB"/>
                          </w:rPr>
                          <w:t>rogramme as a prodromal intervention</w:t>
                        </w:r>
                      </w:p>
                    </w:txbxContent>
                  </v:textbox>
                </v:shape>
                <w10:wrap type="square" anchorx="margin" anchory="margin"/>
              </v:group>
            </w:pict>
          </mc:Fallback>
        </mc:AlternateContent>
      </w:r>
      <w:r>
        <w:rPr>
          <w:szCs w:val="24"/>
          <w:lang w:val="en-GB"/>
        </w:rPr>
        <w:t xml:space="preserve"> </w:t>
      </w:r>
    </w:p>
    <w:p w14:paraId="4D79DDCE" w14:textId="77777777" w:rsidR="00B43F31" w:rsidRPr="00B43F31" w:rsidRDefault="00B43F31" w:rsidP="00B43F31">
      <w:pPr>
        <w:ind w:right="-1102"/>
        <w:rPr>
          <w:szCs w:val="24"/>
          <w:lang w:val="en-GB"/>
        </w:rPr>
      </w:pPr>
    </w:p>
    <w:sectPr w:rsidR="00B43F31" w:rsidRPr="00B43F31" w:rsidSect="005F61FD">
      <w:headerReference w:type="default" r:id="rId12"/>
      <w:footerReference w:type="default" r:id="rId13"/>
      <w:headerReference w:type="first" r:id="rId14"/>
      <w:footerReference w:type="first" r:id="rId15"/>
      <w:pgSz w:w="11906" w:h="16838" w:code="9"/>
      <w:pgMar w:top="124" w:right="720" w:bottom="720" w:left="720" w:header="1814" w:footer="17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AA710" w14:textId="77777777" w:rsidR="0095711E" w:rsidRDefault="0095711E" w:rsidP="00F312C5">
      <w:pPr>
        <w:spacing w:line="240" w:lineRule="auto"/>
      </w:pPr>
      <w:r>
        <w:separator/>
      </w:r>
    </w:p>
  </w:endnote>
  <w:endnote w:type="continuationSeparator" w:id="0">
    <w:p w14:paraId="2630B613" w14:textId="77777777" w:rsidR="0095711E" w:rsidRDefault="0095711E" w:rsidP="00F31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0E455" w14:textId="77777777" w:rsidR="008B2D9D" w:rsidRDefault="00A9566A">
    <w:pPr>
      <w:pStyle w:val="Footer"/>
    </w:pPr>
    <w:r>
      <w:rPr>
        <w:noProof/>
        <w:lang w:eastAsia="nl-BE"/>
      </w:rPr>
      <w:drawing>
        <wp:anchor distT="0" distB="0" distL="114300" distR="114300" simplePos="0" relativeHeight="251701248" behindDoc="0" locked="0" layoutInCell="1" allowOverlap="1" wp14:anchorId="05E7A1F7" wp14:editId="223D2AFE">
          <wp:simplePos x="0" y="0"/>
          <wp:positionH relativeFrom="column">
            <wp:posOffset>5429885</wp:posOffset>
          </wp:positionH>
          <wp:positionV relativeFrom="paragraph">
            <wp:posOffset>304800</wp:posOffset>
          </wp:positionV>
          <wp:extent cx="952500" cy="428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28625"/>
                  </a:xfrm>
                  <a:prstGeom prst="rect">
                    <a:avLst/>
                  </a:prstGeom>
                  <a:noFill/>
                  <a:ln>
                    <a:noFill/>
                  </a:ln>
                </pic:spPr>
              </pic:pic>
            </a:graphicData>
          </a:graphic>
        </wp:anchor>
      </w:drawing>
    </w:r>
    <w:r w:rsidR="004C0FDF" w:rsidRPr="003F332F">
      <w:rPr>
        <w:noProof/>
        <w:lang w:eastAsia="nl-BE"/>
      </w:rPr>
      <w:drawing>
        <wp:anchor distT="0" distB="0" distL="114300" distR="114300" simplePos="0" relativeHeight="251696128" behindDoc="0" locked="0" layoutInCell="1" allowOverlap="1" wp14:anchorId="1FA716D6" wp14:editId="6823CAEF">
          <wp:simplePos x="0" y="0"/>
          <wp:positionH relativeFrom="column">
            <wp:posOffset>3971925</wp:posOffset>
          </wp:positionH>
          <wp:positionV relativeFrom="paragraph">
            <wp:posOffset>132715</wp:posOffset>
          </wp:positionV>
          <wp:extent cx="1047750" cy="795020"/>
          <wp:effectExtent l="0" t="0" r="0" b="5080"/>
          <wp:wrapSquare wrapText="bothSides"/>
          <wp:docPr id="22" name="Picture 4">
            <a:extLst xmlns:a="http://schemas.openxmlformats.org/drawingml/2006/main">
              <a:ext uri="{FF2B5EF4-FFF2-40B4-BE49-F238E27FC236}">
                <a16:creationId xmlns:a16="http://schemas.microsoft.com/office/drawing/2014/main" id="{684871CB-854B-46AC-9B20-906CAAC17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4871CB-854B-46AC-9B20-906CAAC178EE}"/>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47750" cy="795020"/>
                  </a:xfrm>
                  <a:prstGeom prst="rect">
                    <a:avLst/>
                  </a:prstGeom>
                </pic:spPr>
              </pic:pic>
            </a:graphicData>
          </a:graphic>
          <wp14:sizeRelH relativeFrom="margin">
            <wp14:pctWidth>0</wp14:pctWidth>
          </wp14:sizeRelH>
          <wp14:sizeRelV relativeFrom="margin">
            <wp14:pctHeight>0</wp14:pctHeight>
          </wp14:sizeRelV>
        </wp:anchor>
      </w:drawing>
    </w:r>
    <w:r w:rsidR="004C0FDF">
      <w:rPr>
        <w:noProof/>
        <w:lang w:eastAsia="nl-BE"/>
      </w:rPr>
      <w:drawing>
        <wp:anchor distT="0" distB="0" distL="114300" distR="114300" simplePos="0" relativeHeight="251694080" behindDoc="0" locked="0" layoutInCell="1" allowOverlap="1" wp14:anchorId="402D1FB2" wp14:editId="1E25C695">
          <wp:simplePos x="0" y="0"/>
          <wp:positionH relativeFrom="page">
            <wp:posOffset>237762</wp:posOffset>
          </wp:positionH>
          <wp:positionV relativeFrom="page">
            <wp:posOffset>9425371</wp:posOffset>
          </wp:positionV>
          <wp:extent cx="1395412" cy="1116330"/>
          <wp:effectExtent l="0" t="0" r="0" b="0"/>
          <wp:wrapNone/>
          <wp:docPr id="21" name="Logo 300 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UGent_NL_RGB_300_kleur.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95412" cy="1116330"/>
                  </a:xfrm>
                  <a:prstGeom prst="rect">
                    <a:avLst/>
                  </a:prstGeom>
                </pic:spPr>
              </pic:pic>
            </a:graphicData>
          </a:graphic>
          <wp14:sizeRelH relativeFrom="margin">
            <wp14:pctWidth>0</wp14:pctWidth>
          </wp14:sizeRelH>
          <wp14:sizeRelV relativeFrom="margin">
            <wp14:pctHeight>0</wp14:pctHeight>
          </wp14:sizeRelV>
        </wp:anchor>
      </w:drawing>
    </w:r>
    <w:r w:rsidR="008B2D9D" w:rsidRPr="008B2D9D">
      <w:rPr>
        <w:noProof/>
        <w:lang w:eastAsia="nl-BE"/>
      </w:rPr>
      <mc:AlternateContent>
        <mc:Choice Requires="wps">
          <w:drawing>
            <wp:anchor distT="0" distB="0" distL="114300" distR="114300" simplePos="0" relativeHeight="251663360" behindDoc="0" locked="0" layoutInCell="1" allowOverlap="1" wp14:anchorId="2A401095" wp14:editId="76C8DE6C">
              <wp:simplePos x="0" y="0"/>
              <wp:positionH relativeFrom="page">
                <wp:posOffset>10795</wp:posOffset>
              </wp:positionH>
              <wp:positionV relativeFrom="page">
                <wp:posOffset>9097645</wp:posOffset>
              </wp:positionV>
              <wp:extent cx="7534275" cy="1228725"/>
              <wp:effectExtent l="0" t="0" r="28575" b="28575"/>
              <wp:wrapNone/>
              <wp:docPr id="8" name="Rechthoek 8" hidden="1"/>
              <wp:cNvGraphicFramePr/>
              <a:graphic xmlns:a="http://schemas.openxmlformats.org/drawingml/2006/main">
                <a:graphicData uri="http://schemas.microsoft.com/office/word/2010/wordprocessingShape">
                  <wps:wsp>
                    <wps:cNvSpPr/>
                    <wps:spPr>
                      <a:xfrm>
                        <a:off x="0" y="0"/>
                        <a:ext cx="7534275" cy="122872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38FD9DC" id="Rechthoek 8" o:spid="_x0000_s1026" style="position:absolute;margin-left:.85pt;margin-top:716.35pt;width:593.25pt;height:96.75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E7E5D" w14:textId="77777777" w:rsidR="00F312C5" w:rsidRDefault="00A9566A">
    <w:pPr>
      <w:pStyle w:val="Footer"/>
    </w:pPr>
    <w:r w:rsidRPr="003F332F">
      <w:rPr>
        <w:noProof/>
        <w:lang w:eastAsia="nl-BE"/>
      </w:rPr>
      <w:drawing>
        <wp:anchor distT="0" distB="0" distL="114300" distR="114300" simplePos="0" relativeHeight="251692032" behindDoc="0" locked="0" layoutInCell="1" allowOverlap="1" wp14:anchorId="682D09D7" wp14:editId="22DF62B6">
          <wp:simplePos x="0" y="0"/>
          <wp:positionH relativeFrom="column">
            <wp:posOffset>4152900</wp:posOffset>
          </wp:positionH>
          <wp:positionV relativeFrom="paragraph">
            <wp:posOffset>92150</wp:posOffset>
          </wp:positionV>
          <wp:extent cx="1047750" cy="795020"/>
          <wp:effectExtent l="0" t="0" r="0" b="5080"/>
          <wp:wrapSquare wrapText="bothSides"/>
          <wp:docPr id="188" name="Picture 4">
            <a:extLst xmlns:a="http://schemas.openxmlformats.org/drawingml/2006/main">
              <a:ext uri="{FF2B5EF4-FFF2-40B4-BE49-F238E27FC236}">
                <a16:creationId xmlns:a16="http://schemas.microsoft.com/office/drawing/2014/main" id="{684871CB-854B-46AC-9B20-906CAAC17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4871CB-854B-46AC-9B20-906CAAC178E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47750" cy="795020"/>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99200" behindDoc="0" locked="0" layoutInCell="1" allowOverlap="1" wp14:anchorId="6EDA9F47" wp14:editId="541D6BB7">
          <wp:simplePos x="0" y="0"/>
          <wp:positionH relativeFrom="column">
            <wp:posOffset>5572125</wp:posOffset>
          </wp:positionH>
          <wp:positionV relativeFrom="paragraph">
            <wp:posOffset>278130</wp:posOffset>
          </wp:positionV>
          <wp:extent cx="952500" cy="4286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428625"/>
                  </a:xfrm>
                  <a:prstGeom prst="rect">
                    <a:avLst/>
                  </a:prstGeom>
                  <a:noFill/>
                  <a:ln>
                    <a:noFill/>
                  </a:ln>
                </pic:spPr>
              </pic:pic>
            </a:graphicData>
          </a:graphic>
        </wp:anchor>
      </w:drawing>
    </w:r>
    <w:r w:rsidR="004C0FDF">
      <w:rPr>
        <w:noProof/>
        <w:lang w:eastAsia="nl-BE"/>
      </w:rPr>
      <w:drawing>
        <wp:anchor distT="0" distB="0" distL="114300" distR="114300" simplePos="0" relativeHeight="251675648" behindDoc="0" locked="0" layoutInCell="1" allowOverlap="1" wp14:anchorId="07BA2E51" wp14:editId="0C8F7CF2">
          <wp:simplePos x="0" y="0"/>
          <wp:positionH relativeFrom="page">
            <wp:posOffset>246784</wp:posOffset>
          </wp:positionH>
          <wp:positionV relativeFrom="page">
            <wp:posOffset>9453500</wp:posOffset>
          </wp:positionV>
          <wp:extent cx="1395412" cy="1116330"/>
          <wp:effectExtent l="0" t="0" r="0" b="0"/>
          <wp:wrapNone/>
          <wp:docPr id="187" name="Logo 300 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UGent_NL_RGB_300_kleur.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95412" cy="1116330"/>
                  </a:xfrm>
                  <a:prstGeom prst="rect">
                    <a:avLst/>
                  </a:prstGeom>
                </pic:spPr>
              </pic:pic>
            </a:graphicData>
          </a:graphic>
          <wp14:sizeRelH relativeFrom="margin">
            <wp14:pctWidth>0</wp14:pctWidth>
          </wp14:sizeRelH>
          <wp14:sizeRelV relativeFrom="margin">
            <wp14:pctHeight>0</wp14:pctHeight>
          </wp14:sizeRelV>
        </wp:anchor>
      </w:drawing>
    </w:r>
    <w:r w:rsidR="00F312C5">
      <w:rPr>
        <w:noProof/>
        <w:lang w:eastAsia="nl-BE"/>
      </w:rPr>
      <mc:AlternateContent>
        <mc:Choice Requires="wps">
          <w:drawing>
            <wp:anchor distT="0" distB="0" distL="114300" distR="114300" simplePos="0" relativeHeight="251659264" behindDoc="0" locked="0" layoutInCell="1" allowOverlap="1" wp14:anchorId="77B90722" wp14:editId="10539E89">
              <wp:simplePos x="0" y="0"/>
              <wp:positionH relativeFrom="page">
                <wp:posOffset>0</wp:posOffset>
              </wp:positionH>
              <wp:positionV relativeFrom="page">
                <wp:posOffset>9086850</wp:posOffset>
              </wp:positionV>
              <wp:extent cx="7534275" cy="1228725"/>
              <wp:effectExtent l="0" t="0" r="0" b="0"/>
              <wp:wrapNone/>
              <wp:docPr id="2" name="Rechthoek 2" hidden="1"/>
              <wp:cNvGraphicFramePr/>
              <a:graphic xmlns:a="http://schemas.openxmlformats.org/drawingml/2006/main">
                <a:graphicData uri="http://schemas.microsoft.com/office/word/2010/wordprocessingShape">
                  <wps:wsp>
                    <wps:cNvSpPr/>
                    <wps:spPr>
                      <a:xfrm>
                        <a:off x="0" y="0"/>
                        <a:ext cx="7534275" cy="122872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7B46532" id="Rechthoek 2" o:spid="_x0000_s1026" style="position:absolute;margin-left:0;margin-top:715.5pt;width:593.25pt;height:96.75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" filled="f" strokecolor="red" strokeweight=".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39F7C" w14:textId="77777777" w:rsidR="0095711E" w:rsidRDefault="0095711E" w:rsidP="00F312C5">
      <w:pPr>
        <w:spacing w:line="240" w:lineRule="auto"/>
      </w:pPr>
      <w:r>
        <w:separator/>
      </w:r>
    </w:p>
  </w:footnote>
  <w:footnote w:type="continuationSeparator" w:id="0">
    <w:p w14:paraId="6CA89295" w14:textId="77777777" w:rsidR="0095711E" w:rsidRDefault="0095711E" w:rsidP="00F312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1A397" w14:textId="77777777" w:rsidR="00231A49" w:rsidRDefault="004C0FDF">
    <w:pPr>
      <w:pStyle w:val="Header"/>
    </w:pPr>
    <w:r>
      <w:rPr>
        <w:noProof/>
        <w:lang w:eastAsia="nl-BE"/>
      </w:rPr>
      <mc:AlternateContent>
        <mc:Choice Requires="wps">
          <w:drawing>
            <wp:anchor distT="0" distB="0" distL="114300" distR="114300" simplePos="0" relativeHeight="251698176" behindDoc="0" locked="0" layoutInCell="1" allowOverlap="1" wp14:anchorId="2B15AA99" wp14:editId="793E78A2">
              <wp:simplePos x="0" y="0"/>
              <wp:positionH relativeFrom="page">
                <wp:posOffset>4482069</wp:posOffset>
              </wp:positionH>
              <wp:positionV relativeFrom="page">
                <wp:posOffset>280670</wp:posOffset>
              </wp:positionV>
              <wp:extent cx="2486025" cy="733425"/>
              <wp:effectExtent l="0" t="0" r="9525" b="9525"/>
              <wp:wrapNone/>
              <wp:docPr id="23" name="Tekstvak 3"/>
              <wp:cNvGraphicFramePr/>
              <a:graphic xmlns:a="http://schemas.openxmlformats.org/drawingml/2006/main">
                <a:graphicData uri="http://schemas.microsoft.com/office/word/2010/wordprocessingShape">
                  <wps:wsp>
                    <wps:cNvSpPr txBox="1"/>
                    <wps:spPr>
                      <a:xfrm>
                        <a:off x="0" y="0"/>
                        <a:ext cx="2486025" cy="733425"/>
                      </a:xfrm>
                      <a:prstGeom prst="rect">
                        <a:avLst/>
                      </a:prstGeom>
                      <a:noFill/>
                      <a:ln w="3175">
                        <a:noFill/>
                      </a:ln>
                      <a:effectLst/>
                    </wps:spPr>
                    <wps:style>
                      <a:lnRef idx="0">
                        <a:schemeClr val="accent1"/>
                      </a:lnRef>
                      <a:fillRef idx="0">
                        <a:schemeClr val="accent1"/>
                      </a:fillRef>
                      <a:effectRef idx="0">
                        <a:schemeClr val="accent1"/>
                      </a:effectRef>
                      <a:fontRef idx="minor">
                        <a:schemeClr val="dk1"/>
                      </a:fontRef>
                    </wps:style>
                    <wps:txbx>
                      <w:txbxContent>
                        <w:p w14:paraId="067EB56B" w14:textId="77777777" w:rsidR="005E25E7" w:rsidRPr="00B43F31" w:rsidRDefault="005E25E7" w:rsidP="005E25E7">
                          <w:pPr>
                            <w:pStyle w:val="CompanynameL1"/>
                            <w:rPr>
                              <w:lang w:val="en-GB"/>
                            </w:rPr>
                          </w:pPr>
                          <w:r w:rsidRPr="00B43F31">
                            <w:rPr>
                              <w:lang w:val="en-GB"/>
                            </w:rPr>
                            <w:t>d</w:t>
                          </w:r>
                          <w:r>
                            <w:rPr>
                              <w:lang w:val="en-GB"/>
                            </w:rPr>
                            <w:t>epartment of experimental-clinical and health psychology</w:t>
                          </w:r>
                        </w:p>
                        <w:p w14:paraId="53988A75" w14:textId="668188AB" w:rsidR="004C0FDF" w:rsidRPr="005E25E7" w:rsidRDefault="005E25E7" w:rsidP="004C0FDF">
                          <w:pPr>
                            <w:pStyle w:val="CompanynameL2"/>
                            <w:rPr>
                              <w:lang w:val="en-GB"/>
                            </w:rPr>
                          </w:pPr>
                          <w:r w:rsidRPr="00B43F31">
                            <w:rPr>
                              <w:lang w:val="en-GB"/>
                            </w:rPr>
                            <w:t>research in developmental disorders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5AA99" id="_x0000_t202" coordsize="21600,21600" o:spt="202" path="m,l,21600r21600,l21600,xe">
              <v:stroke joinstyle="miter"/>
              <v:path gradientshapeok="t" o:connecttype="rect"/>
            </v:shapetype>
            <v:shape id="Tekstvak 3" o:spid="_x0000_s1034" type="#_x0000_t202" style="position:absolute;margin-left:352.9pt;margin-top:22.1pt;width:195.75pt;height:57.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" filled="f" stroked="f" strokeweight=".25pt">
              <v:textbox inset="0,0,0,0">
                <w:txbxContent>
                  <w:p w14:paraId="067EB56B" w14:textId="77777777" w:rsidR="005E25E7" w:rsidRPr="00B43F31" w:rsidRDefault="005E25E7" w:rsidP="005E25E7">
                    <w:pPr>
                      <w:pStyle w:val="CompanynameL1"/>
                      <w:rPr>
                        <w:lang w:val="en-GB"/>
                      </w:rPr>
                    </w:pPr>
                    <w:r w:rsidRPr="00B43F31">
                      <w:rPr>
                        <w:lang w:val="en-GB"/>
                      </w:rPr>
                      <w:t>d</w:t>
                    </w:r>
                    <w:r>
                      <w:rPr>
                        <w:lang w:val="en-GB"/>
                      </w:rPr>
                      <w:t>epartment of experimental-clinical and health psychology</w:t>
                    </w:r>
                  </w:p>
                  <w:p w14:paraId="53988A75" w14:textId="668188AB" w:rsidR="004C0FDF" w:rsidRPr="005E25E7" w:rsidRDefault="005E25E7" w:rsidP="004C0FDF">
                    <w:pPr>
                      <w:pStyle w:val="CompanynameL2"/>
                      <w:rPr>
                        <w:lang w:val="en-GB"/>
                      </w:rPr>
                    </w:pPr>
                    <w:r w:rsidRPr="00B43F31">
                      <w:rPr>
                        <w:lang w:val="en-GB"/>
                      </w:rPr>
                      <w:t>research in developmental disorders lab</w:t>
                    </w:r>
                  </w:p>
                </w:txbxContent>
              </v:textbox>
              <w10:wrap anchorx="page" anchory="page"/>
            </v:shape>
          </w:pict>
        </mc:Fallback>
      </mc:AlternateContent>
    </w:r>
    <w:r w:rsidR="00E20666">
      <w:rPr>
        <w:noProof/>
        <w:lang w:eastAsia="nl-BE"/>
      </w:rPr>
      <w:drawing>
        <wp:anchor distT="0" distB="0" distL="114300" distR="114300" simplePos="0" relativeHeight="251691008" behindDoc="0" locked="0" layoutInCell="1" allowOverlap="1" wp14:anchorId="6CA6E2DF" wp14:editId="595A8750">
          <wp:simplePos x="0" y="0"/>
          <wp:positionH relativeFrom="page">
            <wp:posOffset>381635</wp:posOffset>
          </wp:positionH>
          <wp:positionV relativeFrom="page">
            <wp:posOffset>0</wp:posOffset>
          </wp:positionV>
          <wp:extent cx="3808800" cy="1144800"/>
          <wp:effectExtent l="0" t="0" r="0" b="0"/>
          <wp:wrapNone/>
          <wp:docPr id="175" name="Afbeelding 14" descr="C:\Users\rbodd\AppData\Local\Microsoft\Windows\INetCache\Content.Word\icoon_UGent_PP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odd\AppData\Local\Microsoft\Windows\INetCache\Content.Word\icoon_UGent_PP_NL_RGB_2400_kleu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08800" cy="114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4F0">
      <w:rPr>
        <w:noProof/>
        <w:lang w:eastAsia="nl-BE"/>
      </w:rPr>
      <w:drawing>
        <wp:anchor distT="0" distB="0" distL="114300" distR="114300" simplePos="0" relativeHeight="251681792" behindDoc="0" locked="0" layoutInCell="1" allowOverlap="1" wp14:anchorId="0105DD1C" wp14:editId="590034DE">
          <wp:simplePos x="0" y="0"/>
          <wp:positionH relativeFrom="page">
            <wp:posOffset>382270</wp:posOffset>
          </wp:positionH>
          <wp:positionV relativeFrom="page">
            <wp:posOffset>0</wp:posOffset>
          </wp:positionV>
          <wp:extent cx="4197600" cy="1144800"/>
          <wp:effectExtent l="0" t="0" r="0" b="0"/>
          <wp:wrapNone/>
          <wp:docPr id="176" name="Logo BW"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oon_UGent_BW_NL_RGB_300_kleur_stationa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197600" cy="1144800"/>
                  </a:xfrm>
                  <a:prstGeom prst="rect">
                    <a:avLst/>
                  </a:prstGeom>
                </pic:spPr>
              </pic:pic>
            </a:graphicData>
          </a:graphic>
          <wp14:sizeRelH relativeFrom="margin">
            <wp14:pctWidth>0</wp14:pctWidth>
          </wp14:sizeRelH>
          <wp14:sizeRelV relativeFrom="margin">
            <wp14:pctHeight>0</wp14:pctHeight>
          </wp14:sizeRelV>
        </wp:anchor>
      </w:drawing>
    </w:r>
    <w:r w:rsidR="00231A49" w:rsidRPr="008B2D9D">
      <w:rPr>
        <w:noProof/>
        <w:lang w:eastAsia="nl-BE"/>
      </w:rPr>
      <mc:AlternateContent>
        <mc:Choice Requires="wps">
          <w:drawing>
            <wp:anchor distT="0" distB="0" distL="114300" distR="114300" simplePos="0" relativeHeight="251666432" behindDoc="0" locked="0" layoutInCell="1" allowOverlap="1" wp14:anchorId="77F8FD3E" wp14:editId="26181B9A">
              <wp:simplePos x="0" y="0"/>
              <wp:positionH relativeFrom="page">
                <wp:posOffset>0</wp:posOffset>
              </wp:positionH>
              <wp:positionV relativeFrom="page">
                <wp:posOffset>1522730</wp:posOffset>
              </wp:positionV>
              <wp:extent cx="7560000" cy="763200"/>
              <wp:effectExtent l="0" t="0" r="22225" b="18415"/>
              <wp:wrapNone/>
              <wp:docPr id="10" name="Rechthoek 10" hidden="1"/>
              <wp:cNvGraphicFramePr/>
              <a:graphic xmlns:a="http://schemas.openxmlformats.org/drawingml/2006/main">
                <a:graphicData uri="http://schemas.microsoft.com/office/word/2010/wordprocessingShape">
                  <wps:wsp>
                    <wps:cNvSpPr/>
                    <wps:spPr>
                      <a:xfrm>
                        <a:off x="0" y="0"/>
                        <a:ext cx="7560000" cy="763200"/>
                      </a:xfrm>
                      <a:prstGeom prst="rect">
                        <a:avLst/>
                      </a:prstGeom>
                      <a:no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F76A4E2" id="Rechthoek 10" o:spid="_x0000_s1026" style="position:absolute;margin-left:0;margin-top:119.9pt;width:595.3pt;height:60.1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" filled="f" strokecolor="red" strokeweight=".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2C38B" w14:textId="77777777" w:rsidR="00F312C5" w:rsidRDefault="00C101D4">
    <w:pPr>
      <w:pStyle w:val="Header"/>
    </w:pPr>
    <w:r>
      <w:rPr>
        <w:noProof/>
        <w:lang w:eastAsia="nl-BE"/>
      </w:rPr>
      <w:drawing>
        <wp:anchor distT="0" distB="0" distL="114300" distR="114300" simplePos="0" relativeHeight="251689984" behindDoc="0" locked="0" layoutInCell="1" allowOverlap="1" wp14:anchorId="1309BB37" wp14:editId="775FE8B2">
          <wp:simplePos x="0" y="0"/>
          <wp:positionH relativeFrom="page">
            <wp:posOffset>380999</wp:posOffset>
          </wp:positionH>
          <wp:positionV relativeFrom="page">
            <wp:posOffset>0</wp:posOffset>
          </wp:positionV>
          <wp:extent cx="3778247" cy="1133475"/>
          <wp:effectExtent l="0" t="0" r="0" b="0"/>
          <wp:wrapNone/>
          <wp:docPr id="178" name="Picture 178" descr="icoon_UGent_PP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on_UGent_PP_NL_RGB_2400_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80681" cy="1134205"/>
                  </a:xfrm>
                  <a:prstGeom prst="rect">
                    <a:avLst/>
                  </a:prstGeom>
                  <a:noFill/>
                </pic:spPr>
              </pic:pic>
            </a:graphicData>
          </a:graphic>
          <wp14:sizeRelH relativeFrom="page">
            <wp14:pctWidth>0</wp14:pctWidth>
          </wp14:sizeRelH>
          <wp14:sizeRelV relativeFrom="page">
            <wp14:pctHeight>0</wp14:pctHeight>
          </wp14:sizeRelV>
        </wp:anchor>
      </w:drawing>
    </w:r>
    <w:r w:rsidR="009A36F8">
      <w:rPr>
        <w:noProof/>
        <w:lang w:eastAsia="nl-BE"/>
      </w:rPr>
      <mc:AlternateContent>
        <mc:Choice Requires="wps">
          <w:drawing>
            <wp:anchor distT="0" distB="0" distL="114300" distR="114300" simplePos="0" relativeHeight="251661312" behindDoc="0" locked="0" layoutInCell="1" allowOverlap="1" wp14:anchorId="356EEBF3" wp14:editId="7B5EA9B5">
              <wp:simplePos x="0" y="0"/>
              <wp:positionH relativeFrom="page">
                <wp:posOffset>4695825</wp:posOffset>
              </wp:positionH>
              <wp:positionV relativeFrom="page">
                <wp:posOffset>280670</wp:posOffset>
              </wp:positionV>
              <wp:extent cx="2486025" cy="733425"/>
              <wp:effectExtent l="0" t="0" r="9525" b="9525"/>
              <wp:wrapNone/>
              <wp:docPr id="3" name="Tekstvak 3"/>
              <wp:cNvGraphicFramePr/>
              <a:graphic xmlns:a="http://schemas.openxmlformats.org/drawingml/2006/main">
                <a:graphicData uri="http://schemas.microsoft.com/office/word/2010/wordprocessingShape">
                  <wps:wsp>
                    <wps:cNvSpPr txBox="1"/>
                    <wps:spPr>
                      <a:xfrm>
                        <a:off x="0" y="0"/>
                        <a:ext cx="2486025" cy="733425"/>
                      </a:xfrm>
                      <a:prstGeom prst="rect">
                        <a:avLst/>
                      </a:prstGeom>
                      <a:noFill/>
                      <a:ln w="3175">
                        <a:noFill/>
                      </a:ln>
                      <a:effectLst/>
                    </wps:spPr>
                    <wps:style>
                      <a:lnRef idx="0">
                        <a:schemeClr val="accent1"/>
                      </a:lnRef>
                      <a:fillRef idx="0">
                        <a:schemeClr val="accent1"/>
                      </a:fillRef>
                      <a:effectRef idx="0">
                        <a:schemeClr val="accent1"/>
                      </a:effectRef>
                      <a:fontRef idx="minor">
                        <a:schemeClr val="dk1"/>
                      </a:fontRef>
                    </wps:style>
                    <wps:txbx>
                      <w:txbxContent>
                        <w:p w14:paraId="301C2135" w14:textId="40B86859" w:rsidR="00FA051B" w:rsidRPr="00B43F31" w:rsidRDefault="00B43F31" w:rsidP="00FA051B">
                          <w:pPr>
                            <w:pStyle w:val="CompanynameL1"/>
                            <w:rPr>
                              <w:lang w:val="en-GB"/>
                            </w:rPr>
                          </w:pPr>
                          <w:bookmarkStart w:id="1" w:name="b_name_L1"/>
                          <w:r w:rsidRPr="00B43F31">
                            <w:rPr>
                              <w:lang w:val="en-GB"/>
                            </w:rPr>
                            <w:t>d</w:t>
                          </w:r>
                          <w:r>
                            <w:rPr>
                              <w:lang w:val="en-GB"/>
                            </w:rPr>
                            <w:t>epartment of experimental-clinical and health psychology</w:t>
                          </w:r>
                        </w:p>
                        <w:bookmarkEnd w:id="1"/>
                        <w:p w14:paraId="4232C8B1" w14:textId="174A55C0" w:rsidR="00FA051B" w:rsidRPr="00B43F31" w:rsidRDefault="00B43F31" w:rsidP="00FA051B">
                          <w:pPr>
                            <w:pStyle w:val="CompanynameL2"/>
                            <w:rPr>
                              <w:lang w:val="en-GB"/>
                            </w:rPr>
                          </w:pPr>
                          <w:r w:rsidRPr="00B43F31">
                            <w:rPr>
                              <w:lang w:val="en-GB"/>
                            </w:rPr>
                            <w:t>research in developmental disorders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6EEBF3" id="_x0000_t202" coordsize="21600,21600" o:spt="202" path="m,l,21600r21600,l21600,xe">
              <v:stroke joinstyle="miter"/>
              <v:path gradientshapeok="t" o:connecttype="rect"/>
            </v:shapetype>
            <v:shape id="_x0000_s1035" type="#_x0000_t202" style="position:absolute;margin-left:369.75pt;margin-top:22.1pt;width:195.75pt;height:57.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" filled="f" stroked="f" strokeweight=".25pt">
              <v:textbox inset="0,0,0,0">
                <w:txbxContent>
                  <w:p w14:paraId="301C2135" w14:textId="40B86859" w:rsidR="00FA051B" w:rsidRPr="00B43F31" w:rsidRDefault="00B43F31" w:rsidP="00FA051B">
                    <w:pPr>
                      <w:pStyle w:val="CompanynameL1"/>
                      <w:rPr>
                        <w:lang w:val="en-GB"/>
                      </w:rPr>
                    </w:pPr>
                    <w:bookmarkStart w:id="2" w:name="b_name_L1"/>
                    <w:r w:rsidRPr="00B43F31">
                      <w:rPr>
                        <w:lang w:val="en-GB"/>
                      </w:rPr>
                      <w:t>d</w:t>
                    </w:r>
                    <w:r>
                      <w:rPr>
                        <w:lang w:val="en-GB"/>
                      </w:rPr>
                      <w:t>epartment of experimental-clinical and health psychology</w:t>
                    </w:r>
                  </w:p>
                  <w:bookmarkEnd w:id="2"/>
                  <w:p w14:paraId="4232C8B1" w14:textId="174A55C0" w:rsidR="00FA051B" w:rsidRPr="00B43F31" w:rsidRDefault="00B43F31" w:rsidP="00FA051B">
                    <w:pPr>
                      <w:pStyle w:val="CompanynameL2"/>
                      <w:rPr>
                        <w:lang w:val="en-GB"/>
                      </w:rPr>
                    </w:pPr>
                    <w:r w:rsidRPr="00B43F31">
                      <w:rPr>
                        <w:lang w:val="en-GB"/>
                      </w:rPr>
                      <w:t>research in developmental disorders lab</w:t>
                    </w:r>
                  </w:p>
                </w:txbxContent>
              </v:textbox>
              <w10:wrap anchorx="page" anchory="page"/>
            </v:shape>
          </w:pict>
        </mc:Fallback>
      </mc:AlternateContent>
    </w:r>
    <w:r w:rsidR="008A5F9A">
      <w:rPr>
        <w:noProof/>
        <w:lang w:eastAsia="nl-BE"/>
      </w:rPr>
      <mc:AlternateContent>
        <mc:Choice Requires="wps">
          <w:drawing>
            <wp:anchor distT="0" distB="0" distL="114300" distR="114300" simplePos="0" relativeHeight="251683840" behindDoc="0" locked="0" layoutInCell="1" allowOverlap="1" wp14:anchorId="79A17C30" wp14:editId="43262BF5">
              <wp:simplePos x="0" y="0"/>
              <wp:positionH relativeFrom="page">
                <wp:posOffset>763270</wp:posOffset>
              </wp:positionH>
              <wp:positionV relativeFrom="page">
                <wp:posOffset>1139825</wp:posOffset>
              </wp:positionV>
              <wp:extent cx="7534440" cy="498600"/>
              <wp:effectExtent l="0" t="0" r="0" b="0"/>
              <wp:wrapNone/>
              <wp:docPr id="6" name="Rechthoek 6" hidden="1"/>
              <wp:cNvGraphicFramePr/>
              <a:graphic xmlns:a="http://schemas.openxmlformats.org/drawingml/2006/main">
                <a:graphicData uri="http://schemas.microsoft.com/office/word/2010/wordprocessingShape">
                  <wps:wsp>
                    <wps:cNvSpPr/>
                    <wps:spPr>
                      <a:xfrm>
                        <a:off x="0" y="0"/>
                        <a:ext cx="7534440" cy="4986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DCEE2C4" id="Rechthoek 6" o:spid="_x0000_s1026" style="position:absolute;margin-left:60.1pt;margin-top:89.75pt;width:593.25pt;height:39.25pt;z-index:2516838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" filled="f" strokecolor="red" strokeweight=".25pt">
              <w10:wrap anchorx="page" anchory="page"/>
            </v:rect>
          </w:pict>
        </mc:Fallback>
      </mc:AlternateContent>
    </w:r>
    <w:r w:rsidR="00131343">
      <w:rPr>
        <w:noProof/>
        <w:lang w:eastAsia="nl-BE"/>
      </w:rPr>
      <w:drawing>
        <wp:anchor distT="0" distB="0" distL="114300" distR="114300" simplePos="0" relativeHeight="251679744" behindDoc="0" locked="0" layoutInCell="1" allowOverlap="1" wp14:anchorId="2A712CD9" wp14:editId="52D24850">
          <wp:simplePos x="0" y="0"/>
          <wp:positionH relativeFrom="page">
            <wp:posOffset>381635</wp:posOffset>
          </wp:positionH>
          <wp:positionV relativeFrom="page">
            <wp:posOffset>0</wp:posOffset>
          </wp:positionV>
          <wp:extent cx="4197600" cy="1144800"/>
          <wp:effectExtent l="0" t="0" r="0" b="0"/>
          <wp:wrapNone/>
          <wp:docPr id="186" name="Logo BW"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oon_UGent_BW_NL_RGB_300_kleur_stationa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197600" cy="114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9613B"/>
    <w:multiLevelType w:val="hybridMultilevel"/>
    <w:tmpl w:val="652825E8"/>
    <w:lvl w:ilvl="0" w:tplc="F22037C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9"/>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uild" w:val="12"/>
    <w:docVar w:name="Date" w:val="21-9-2016"/>
    <w:docVar w:name="Developer" w:val="Hans Gouman"/>
    <w:docVar w:name="History" w:val="B12 - facultary version_x000d__x000a_B11 - addressing 7.7 mm higher_x000d__x000a_B10 - wider column sender data _x000d__x000a_B9 - comments UG_x000d__x000a_B8 - field label 'Straatnaam' changed; language 'NL (België)' in Normal style_x000d__x000a_B7 - comments LB_x000d__x000a_B6 - company level 1 underlined_x000d__x000a_B4-5 - logos replaced by RGB versions_x000d__x000a_B3 - page# 1st page moved to header text box_x000d__x000a_B2 - 1st RC_x000d__x000a_B1 - creation"/>
    <w:docVar w:name="License" w:val="Developed by 12 Dozijn"/>
    <w:docVar w:name="Status" w:val="Final"/>
    <w:docVar w:name="Version" w:val="1.2"/>
  </w:docVars>
  <w:rsids>
    <w:rsidRoot w:val="003F332F"/>
    <w:rsid w:val="00011EF8"/>
    <w:rsid w:val="000519D2"/>
    <w:rsid w:val="000554BC"/>
    <w:rsid w:val="00072C25"/>
    <w:rsid w:val="000B0479"/>
    <w:rsid w:val="000B2511"/>
    <w:rsid w:val="000B43CE"/>
    <w:rsid w:val="000F04A4"/>
    <w:rsid w:val="000F506F"/>
    <w:rsid w:val="001010B0"/>
    <w:rsid w:val="0011688E"/>
    <w:rsid w:val="00131343"/>
    <w:rsid w:val="001966A5"/>
    <w:rsid w:val="001A14DA"/>
    <w:rsid w:val="001C597D"/>
    <w:rsid w:val="001F53D8"/>
    <w:rsid w:val="002001B2"/>
    <w:rsid w:val="00231A49"/>
    <w:rsid w:val="00234F7A"/>
    <w:rsid w:val="002514F0"/>
    <w:rsid w:val="002717FC"/>
    <w:rsid w:val="0027328A"/>
    <w:rsid w:val="0027552F"/>
    <w:rsid w:val="00281996"/>
    <w:rsid w:val="00284AD7"/>
    <w:rsid w:val="00293F09"/>
    <w:rsid w:val="002A0367"/>
    <w:rsid w:val="002C2E7B"/>
    <w:rsid w:val="002D7B6C"/>
    <w:rsid w:val="002F025B"/>
    <w:rsid w:val="002F065D"/>
    <w:rsid w:val="002F7B07"/>
    <w:rsid w:val="00302F0F"/>
    <w:rsid w:val="003332DD"/>
    <w:rsid w:val="0033799F"/>
    <w:rsid w:val="003545F8"/>
    <w:rsid w:val="00384C14"/>
    <w:rsid w:val="003B0DD0"/>
    <w:rsid w:val="003F332F"/>
    <w:rsid w:val="004170BD"/>
    <w:rsid w:val="00441357"/>
    <w:rsid w:val="00445404"/>
    <w:rsid w:val="0045158D"/>
    <w:rsid w:val="004A7E18"/>
    <w:rsid w:val="004B2E2A"/>
    <w:rsid w:val="004B3064"/>
    <w:rsid w:val="004C0FDF"/>
    <w:rsid w:val="004D6FA8"/>
    <w:rsid w:val="00501B84"/>
    <w:rsid w:val="00514546"/>
    <w:rsid w:val="005148F6"/>
    <w:rsid w:val="0051795D"/>
    <w:rsid w:val="005314EE"/>
    <w:rsid w:val="005642E5"/>
    <w:rsid w:val="005A1F98"/>
    <w:rsid w:val="005A5760"/>
    <w:rsid w:val="005E25E7"/>
    <w:rsid w:val="005F61FD"/>
    <w:rsid w:val="00654107"/>
    <w:rsid w:val="0066436C"/>
    <w:rsid w:val="0066464B"/>
    <w:rsid w:val="006947F5"/>
    <w:rsid w:val="006A7148"/>
    <w:rsid w:val="006C76DC"/>
    <w:rsid w:val="006D1DE5"/>
    <w:rsid w:val="006E5535"/>
    <w:rsid w:val="006F21A2"/>
    <w:rsid w:val="007173CE"/>
    <w:rsid w:val="00725A3E"/>
    <w:rsid w:val="007301B1"/>
    <w:rsid w:val="007338C9"/>
    <w:rsid w:val="007470E3"/>
    <w:rsid w:val="007A6102"/>
    <w:rsid w:val="007B312A"/>
    <w:rsid w:val="007B711E"/>
    <w:rsid w:val="007D0EDA"/>
    <w:rsid w:val="007F0A8D"/>
    <w:rsid w:val="007F58EC"/>
    <w:rsid w:val="008066D0"/>
    <w:rsid w:val="008622F5"/>
    <w:rsid w:val="008730D9"/>
    <w:rsid w:val="008A5F9A"/>
    <w:rsid w:val="008B2D9D"/>
    <w:rsid w:val="0091485D"/>
    <w:rsid w:val="0095711E"/>
    <w:rsid w:val="009923F9"/>
    <w:rsid w:val="009A36F8"/>
    <w:rsid w:val="009A3AC7"/>
    <w:rsid w:val="009B5D22"/>
    <w:rsid w:val="009B6E03"/>
    <w:rsid w:val="009C09D6"/>
    <w:rsid w:val="009C3738"/>
    <w:rsid w:val="009F24FF"/>
    <w:rsid w:val="009F73C1"/>
    <w:rsid w:val="00A12207"/>
    <w:rsid w:val="00A27BF4"/>
    <w:rsid w:val="00A4289D"/>
    <w:rsid w:val="00A9566A"/>
    <w:rsid w:val="00AC0A03"/>
    <w:rsid w:val="00AE7738"/>
    <w:rsid w:val="00AF2981"/>
    <w:rsid w:val="00B43F31"/>
    <w:rsid w:val="00B476FE"/>
    <w:rsid w:val="00B66144"/>
    <w:rsid w:val="00C101D4"/>
    <w:rsid w:val="00C63CE0"/>
    <w:rsid w:val="00C86ABC"/>
    <w:rsid w:val="00CA52CE"/>
    <w:rsid w:val="00CC322F"/>
    <w:rsid w:val="00CD307A"/>
    <w:rsid w:val="00CF0604"/>
    <w:rsid w:val="00D044AF"/>
    <w:rsid w:val="00D43209"/>
    <w:rsid w:val="00D77DD2"/>
    <w:rsid w:val="00DF14B9"/>
    <w:rsid w:val="00E12766"/>
    <w:rsid w:val="00E1419B"/>
    <w:rsid w:val="00E20666"/>
    <w:rsid w:val="00E26FE1"/>
    <w:rsid w:val="00E640A4"/>
    <w:rsid w:val="00EB3F05"/>
    <w:rsid w:val="00EB5095"/>
    <w:rsid w:val="00ED07F0"/>
    <w:rsid w:val="00F312C5"/>
    <w:rsid w:val="00F31BD5"/>
    <w:rsid w:val="00F33883"/>
    <w:rsid w:val="00F908B9"/>
    <w:rsid w:val="00FA051B"/>
    <w:rsid w:val="00FB69E5"/>
    <w:rsid w:val="00FF10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E520D3F"/>
  <w15:chartTrackingRefBased/>
  <w15:docId w15:val="{7BB4F09E-4D93-4A8A-B704-F74E43AD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464B"/>
    <w:pPr>
      <w:spacing w:after="0" w:line="260" w:lineRule="atLeast"/>
    </w:pPr>
    <w:rPr>
      <w:rFonts w:ascii="Arial" w:hAnsi="Arial"/>
      <w:sz w:val="20"/>
      <w:lang w:val="nl-BE"/>
    </w:rPr>
  </w:style>
  <w:style w:type="paragraph" w:styleId="Heading1">
    <w:name w:val="heading 1"/>
    <w:basedOn w:val="Normal"/>
    <w:next w:val="Normal"/>
    <w:link w:val="Heading1Char"/>
    <w:uiPriority w:val="9"/>
    <w:rsid w:val="003F332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L2">
    <w:name w:val="_Company name L2"/>
    <w:basedOn w:val="Normal"/>
    <w:uiPriority w:val="20"/>
    <w:rsid w:val="00FA051B"/>
    <w:pPr>
      <w:spacing w:line="240" w:lineRule="exact"/>
    </w:pPr>
    <w:rPr>
      <w:caps/>
      <w:color w:val="1E64C8"/>
      <w:sz w:val="18"/>
    </w:rPr>
  </w:style>
  <w:style w:type="paragraph" w:styleId="Header">
    <w:name w:val="header"/>
    <w:basedOn w:val="Normal"/>
    <w:link w:val="HeaderChar"/>
    <w:uiPriority w:val="99"/>
    <w:unhideWhenUsed/>
    <w:rsid w:val="00F312C5"/>
    <w:pPr>
      <w:tabs>
        <w:tab w:val="center" w:pos="4536"/>
        <w:tab w:val="right" w:pos="9072"/>
      </w:tabs>
      <w:spacing w:line="240" w:lineRule="auto"/>
    </w:pPr>
  </w:style>
  <w:style w:type="character" w:customStyle="1" w:styleId="HeaderChar">
    <w:name w:val="Header Char"/>
    <w:basedOn w:val="DefaultParagraphFont"/>
    <w:link w:val="Header"/>
    <w:uiPriority w:val="99"/>
    <w:rsid w:val="00F312C5"/>
    <w:rPr>
      <w:rFonts w:ascii="Arial" w:hAnsi="Arial"/>
      <w:sz w:val="20"/>
    </w:rPr>
  </w:style>
  <w:style w:type="paragraph" w:styleId="Footer">
    <w:name w:val="footer"/>
    <w:basedOn w:val="Normal"/>
    <w:link w:val="FooterChar"/>
    <w:uiPriority w:val="99"/>
    <w:unhideWhenUsed/>
    <w:rsid w:val="00F312C5"/>
    <w:pPr>
      <w:tabs>
        <w:tab w:val="center" w:pos="4536"/>
        <w:tab w:val="right" w:pos="9072"/>
      </w:tabs>
      <w:spacing w:line="240" w:lineRule="auto"/>
    </w:pPr>
  </w:style>
  <w:style w:type="character" w:customStyle="1" w:styleId="FooterChar">
    <w:name w:val="Footer Char"/>
    <w:basedOn w:val="DefaultParagraphFont"/>
    <w:link w:val="Footer"/>
    <w:uiPriority w:val="99"/>
    <w:rsid w:val="00F312C5"/>
    <w:rPr>
      <w:rFonts w:ascii="Arial" w:hAnsi="Arial"/>
      <w:sz w:val="20"/>
    </w:rPr>
  </w:style>
  <w:style w:type="paragraph" w:customStyle="1" w:styleId="CompanynameL1">
    <w:name w:val="_Company name L1"/>
    <w:basedOn w:val="CompanynameL2"/>
    <w:uiPriority w:val="20"/>
    <w:rsid w:val="001A14DA"/>
    <w:rPr>
      <w:b/>
      <w:u w:val="single"/>
    </w:rPr>
  </w:style>
  <w:style w:type="table" w:styleId="TableGrid">
    <w:name w:val="Table Grid"/>
    <w:basedOn w:val="TableNormal"/>
    <w:uiPriority w:val="39"/>
    <w:rsid w:val="00E64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heading">
    <w:name w:val="_Reference heading"/>
    <w:basedOn w:val="Normal"/>
    <w:next w:val="Normal"/>
    <w:uiPriority w:val="22"/>
    <w:rsid w:val="001C597D"/>
    <w:pPr>
      <w:framePr w:hSpace="142" w:wrap="around" w:vAnchor="page" w:hAnchor="text" w:y="1804"/>
      <w:suppressOverlap/>
    </w:pPr>
    <w:rPr>
      <w:caps/>
      <w:color w:val="1E64C8"/>
      <w:sz w:val="16"/>
    </w:rPr>
  </w:style>
  <w:style w:type="character" w:styleId="PlaceholderText">
    <w:name w:val="Placeholder Text"/>
    <w:basedOn w:val="DefaultParagraphFont"/>
    <w:uiPriority w:val="99"/>
    <w:semiHidden/>
    <w:rsid w:val="005A5760"/>
    <w:rPr>
      <w:color w:val="808080"/>
    </w:rPr>
  </w:style>
  <w:style w:type="paragraph" w:customStyle="1" w:styleId="Subject">
    <w:name w:val="_Subject"/>
    <w:basedOn w:val="Normal"/>
    <w:next w:val="Normal"/>
    <w:uiPriority w:val="19"/>
    <w:qFormat/>
    <w:rsid w:val="004D6FA8"/>
    <w:pPr>
      <w:spacing w:after="520" w:line="260" w:lineRule="exact"/>
    </w:pPr>
    <w:rPr>
      <w:b/>
    </w:rPr>
  </w:style>
  <w:style w:type="paragraph" w:customStyle="1" w:styleId="Addressing">
    <w:name w:val="_Addressing"/>
    <w:basedOn w:val="Normal"/>
    <w:uiPriority w:val="21"/>
    <w:qFormat/>
    <w:rsid w:val="00A12207"/>
    <w:pPr>
      <w:framePr w:hSpace="142" w:wrap="around" w:vAnchor="page" w:hAnchor="text" w:y="1804"/>
      <w:tabs>
        <w:tab w:val="left" w:pos="284"/>
      </w:tabs>
      <w:spacing w:line="260" w:lineRule="exact"/>
      <w:suppressOverlap/>
    </w:pPr>
    <w:rPr>
      <w:sz w:val="18"/>
    </w:rPr>
  </w:style>
  <w:style w:type="paragraph" w:customStyle="1" w:styleId="Hiddentext">
    <w:name w:val="_Hidden text"/>
    <w:basedOn w:val="Normal"/>
    <w:next w:val="Normal"/>
    <w:uiPriority w:val="29"/>
    <w:rsid w:val="00A12207"/>
    <w:pPr>
      <w:framePr w:hSpace="142" w:wrap="around" w:vAnchor="page" w:hAnchor="text" w:y="1804"/>
      <w:suppressOverlap/>
    </w:pPr>
    <w:rPr>
      <w:color w:val="FFFFFF" w:themeColor="background1"/>
    </w:rPr>
  </w:style>
  <w:style w:type="paragraph" w:styleId="CommentText">
    <w:name w:val="annotation text"/>
    <w:basedOn w:val="Normal"/>
    <w:link w:val="CommentTextChar"/>
    <w:uiPriority w:val="99"/>
    <w:semiHidden/>
    <w:unhideWhenUsed/>
    <w:rsid w:val="009C09D6"/>
    <w:pPr>
      <w:spacing w:line="240" w:lineRule="auto"/>
    </w:pPr>
    <w:rPr>
      <w:szCs w:val="20"/>
    </w:rPr>
  </w:style>
  <w:style w:type="character" w:customStyle="1" w:styleId="CommentTextChar">
    <w:name w:val="Comment Text Char"/>
    <w:basedOn w:val="DefaultParagraphFont"/>
    <w:link w:val="CommentText"/>
    <w:uiPriority w:val="99"/>
    <w:semiHidden/>
    <w:rsid w:val="009C09D6"/>
    <w:rPr>
      <w:rFonts w:ascii="Arial" w:hAnsi="Arial"/>
      <w:sz w:val="20"/>
      <w:szCs w:val="20"/>
      <w:lang w:val="en-GB"/>
    </w:rPr>
  </w:style>
  <w:style w:type="character" w:customStyle="1" w:styleId="Heading1Char">
    <w:name w:val="Heading 1 Char"/>
    <w:basedOn w:val="DefaultParagraphFont"/>
    <w:link w:val="Heading1"/>
    <w:uiPriority w:val="9"/>
    <w:rsid w:val="003F332F"/>
    <w:rPr>
      <w:rFonts w:asciiTheme="majorHAnsi" w:eastAsiaTheme="majorEastAsia" w:hAnsiTheme="majorHAnsi" w:cstheme="majorBidi"/>
      <w:color w:val="2E74B5" w:themeColor="accent1" w:themeShade="BF"/>
      <w:sz w:val="32"/>
      <w:szCs w:val="32"/>
      <w:lang w:val="nl-BE"/>
    </w:rPr>
  </w:style>
  <w:style w:type="paragraph" w:styleId="TOCHeading">
    <w:name w:val="TOC Heading"/>
    <w:basedOn w:val="Heading1"/>
    <w:next w:val="Normal"/>
    <w:uiPriority w:val="39"/>
    <w:unhideWhenUsed/>
    <w:qFormat/>
    <w:rsid w:val="003F332F"/>
    <w:pPr>
      <w:spacing w:line="259" w:lineRule="auto"/>
      <w:outlineLvl w:val="9"/>
    </w:pPr>
    <w:rPr>
      <w:lang w:val="en-US"/>
    </w:rPr>
  </w:style>
  <w:style w:type="paragraph" w:styleId="NoSpacing">
    <w:name w:val="No Spacing"/>
    <w:link w:val="NoSpacingChar"/>
    <w:uiPriority w:val="1"/>
    <w:qFormat/>
    <w:rsid w:val="003F33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332F"/>
    <w:rPr>
      <w:rFonts w:eastAsiaTheme="minorEastAsia"/>
      <w:lang w:val="en-US"/>
    </w:rPr>
  </w:style>
  <w:style w:type="character" w:styleId="Hyperlink">
    <w:name w:val="Hyperlink"/>
    <w:basedOn w:val="DefaultParagraphFont"/>
    <w:uiPriority w:val="99"/>
    <w:unhideWhenUsed/>
    <w:rsid w:val="00C101D4"/>
    <w:rPr>
      <w:color w:val="0563C1" w:themeColor="hyperlink"/>
      <w:u w:val="single"/>
    </w:rPr>
  </w:style>
  <w:style w:type="character" w:customStyle="1" w:styleId="Onopgelostemelding1">
    <w:name w:val="Onopgeloste melding1"/>
    <w:basedOn w:val="DefaultParagraphFont"/>
    <w:uiPriority w:val="99"/>
    <w:semiHidden/>
    <w:unhideWhenUsed/>
    <w:rsid w:val="00C101D4"/>
    <w:rPr>
      <w:color w:val="605E5C"/>
      <w:shd w:val="clear" w:color="auto" w:fill="E1DFDD"/>
    </w:rPr>
  </w:style>
  <w:style w:type="character" w:styleId="CommentReference">
    <w:name w:val="annotation reference"/>
    <w:basedOn w:val="DefaultParagraphFont"/>
    <w:uiPriority w:val="99"/>
    <w:semiHidden/>
    <w:unhideWhenUsed/>
    <w:rsid w:val="00441357"/>
    <w:rPr>
      <w:sz w:val="16"/>
      <w:szCs w:val="16"/>
    </w:rPr>
  </w:style>
  <w:style w:type="paragraph" w:styleId="CommentSubject">
    <w:name w:val="annotation subject"/>
    <w:basedOn w:val="CommentText"/>
    <w:next w:val="CommentText"/>
    <w:link w:val="CommentSubjectChar"/>
    <w:uiPriority w:val="99"/>
    <w:semiHidden/>
    <w:unhideWhenUsed/>
    <w:rsid w:val="00441357"/>
    <w:rPr>
      <w:b/>
      <w:bCs/>
    </w:rPr>
  </w:style>
  <w:style w:type="character" w:customStyle="1" w:styleId="CommentSubjectChar">
    <w:name w:val="Comment Subject Char"/>
    <w:basedOn w:val="CommentTextChar"/>
    <w:link w:val="CommentSubject"/>
    <w:uiPriority w:val="99"/>
    <w:semiHidden/>
    <w:rsid w:val="00441357"/>
    <w:rPr>
      <w:rFonts w:ascii="Arial" w:hAnsi="Arial"/>
      <w:b/>
      <w:bCs/>
      <w:sz w:val="20"/>
      <w:szCs w:val="20"/>
      <w:lang w:val="nl-BE"/>
    </w:rPr>
  </w:style>
  <w:style w:type="paragraph" w:styleId="BalloonText">
    <w:name w:val="Balloon Text"/>
    <w:basedOn w:val="Normal"/>
    <w:link w:val="BalloonTextChar"/>
    <w:uiPriority w:val="99"/>
    <w:semiHidden/>
    <w:unhideWhenUsed/>
    <w:rsid w:val="004413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357"/>
    <w:rPr>
      <w:rFonts w:ascii="Segoe UI" w:hAnsi="Segoe UI" w:cs="Segoe UI"/>
      <w:sz w:val="18"/>
      <w:szCs w:val="18"/>
      <w:lang w:val="nl-BE"/>
    </w:rPr>
  </w:style>
  <w:style w:type="paragraph" w:styleId="ListParagraph">
    <w:name w:val="List Paragraph"/>
    <w:basedOn w:val="Normal"/>
    <w:uiPriority w:val="34"/>
    <w:rsid w:val="00B43F31"/>
    <w:pPr>
      <w:ind w:left="720"/>
      <w:contextualSpacing/>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99899">
      <w:bodyDiv w:val="1"/>
      <w:marLeft w:val="0"/>
      <w:marRight w:val="0"/>
      <w:marTop w:val="0"/>
      <w:marBottom w:val="0"/>
      <w:divBdr>
        <w:top w:val="none" w:sz="0" w:space="0" w:color="auto"/>
        <w:left w:val="none" w:sz="0" w:space="0" w:color="auto"/>
        <w:bottom w:val="none" w:sz="0" w:space="0" w:color="auto"/>
        <w:right w:val="none" w:sz="0" w:space="0" w:color="auto"/>
      </w:divBdr>
    </w:div>
    <w:div w:id="313921799">
      <w:bodyDiv w:val="1"/>
      <w:marLeft w:val="0"/>
      <w:marRight w:val="0"/>
      <w:marTop w:val="0"/>
      <w:marBottom w:val="0"/>
      <w:divBdr>
        <w:top w:val="none" w:sz="0" w:space="0" w:color="auto"/>
        <w:left w:val="none" w:sz="0" w:space="0" w:color="auto"/>
        <w:bottom w:val="none" w:sz="0" w:space="0" w:color="auto"/>
        <w:right w:val="none" w:sz="0" w:space="0" w:color="auto"/>
      </w:divBdr>
    </w:div>
    <w:div w:id="663823435">
      <w:bodyDiv w:val="1"/>
      <w:marLeft w:val="0"/>
      <w:marRight w:val="0"/>
      <w:marTop w:val="0"/>
      <w:marBottom w:val="0"/>
      <w:divBdr>
        <w:top w:val="none" w:sz="0" w:space="0" w:color="auto"/>
        <w:left w:val="none" w:sz="0" w:space="0" w:color="auto"/>
        <w:bottom w:val="none" w:sz="0" w:space="0" w:color="auto"/>
        <w:right w:val="none" w:sz="0" w:space="0" w:color="auto"/>
      </w:divBdr>
    </w:div>
    <w:div w:id="728916864">
      <w:bodyDiv w:val="1"/>
      <w:marLeft w:val="0"/>
      <w:marRight w:val="0"/>
      <w:marTop w:val="0"/>
      <w:marBottom w:val="0"/>
      <w:divBdr>
        <w:top w:val="none" w:sz="0" w:space="0" w:color="auto"/>
        <w:left w:val="none" w:sz="0" w:space="0" w:color="auto"/>
        <w:bottom w:val="none" w:sz="0" w:space="0" w:color="auto"/>
        <w:right w:val="none" w:sz="0" w:space="0" w:color="auto"/>
      </w:divBdr>
    </w:div>
    <w:div w:id="754478212">
      <w:bodyDiv w:val="1"/>
      <w:marLeft w:val="0"/>
      <w:marRight w:val="0"/>
      <w:marTop w:val="0"/>
      <w:marBottom w:val="0"/>
      <w:divBdr>
        <w:top w:val="none" w:sz="0" w:space="0" w:color="auto"/>
        <w:left w:val="none" w:sz="0" w:space="0" w:color="auto"/>
        <w:bottom w:val="none" w:sz="0" w:space="0" w:color="auto"/>
        <w:right w:val="none" w:sz="0" w:space="0" w:color="auto"/>
      </w:divBdr>
    </w:div>
    <w:div w:id="1016229842">
      <w:bodyDiv w:val="1"/>
      <w:marLeft w:val="0"/>
      <w:marRight w:val="0"/>
      <w:marTop w:val="0"/>
      <w:marBottom w:val="0"/>
      <w:divBdr>
        <w:top w:val="none" w:sz="0" w:space="0" w:color="auto"/>
        <w:left w:val="none" w:sz="0" w:space="0" w:color="auto"/>
        <w:bottom w:val="none" w:sz="0" w:space="0" w:color="auto"/>
        <w:right w:val="none" w:sz="0" w:space="0" w:color="auto"/>
      </w:divBdr>
    </w:div>
    <w:div w:id="1092890897">
      <w:bodyDiv w:val="1"/>
      <w:marLeft w:val="0"/>
      <w:marRight w:val="0"/>
      <w:marTop w:val="0"/>
      <w:marBottom w:val="0"/>
      <w:divBdr>
        <w:top w:val="none" w:sz="0" w:space="0" w:color="auto"/>
        <w:left w:val="none" w:sz="0" w:space="0" w:color="auto"/>
        <w:bottom w:val="none" w:sz="0" w:space="0" w:color="auto"/>
        <w:right w:val="none" w:sz="0" w:space="0" w:color="auto"/>
      </w:divBdr>
    </w:div>
    <w:div w:id="1128934259">
      <w:bodyDiv w:val="1"/>
      <w:marLeft w:val="0"/>
      <w:marRight w:val="0"/>
      <w:marTop w:val="0"/>
      <w:marBottom w:val="0"/>
      <w:divBdr>
        <w:top w:val="none" w:sz="0" w:space="0" w:color="auto"/>
        <w:left w:val="none" w:sz="0" w:space="0" w:color="auto"/>
        <w:bottom w:val="none" w:sz="0" w:space="0" w:color="auto"/>
        <w:right w:val="none" w:sz="0" w:space="0" w:color="auto"/>
      </w:divBdr>
    </w:div>
    <w:div w:id="1364094892">
      <w:bodyDiv w:val="1"/>
      <w:marLeft w:val="0"/>
      <w:marRight w:val="0"/>
      <w:marTop w:val="0"/>
      <w:marBottom w:val="0"/>
      <w:divBdr>
        <w:top w:val="none" w:sz="0" w:space="0" w:color="auto"/>
        <w:left w:val="none" w:sz="0" w:space="0" w:color="auto"/>
        <w:bottom w:val="none" w:sz="0" w:space="0" w:color="auto"/>
        <w:right w:val="none" w:sz="0" w:space="0" w:color="auto"/>
      </w:divBdr>
    </w:div>
    <w:div w:id="1533151053">
      <w:bodyDiv w:val="1"/>
      <w:marLeft w:val="0"/>
      <w:marRight w:val="0"/>
      <w:marTop w:val="0"/>
      <w:marBottom w:val="0"/>
      <w:divBdr>
        <w:top w:val="none" w:sz="0" w:space="0" w:color="auto"/>
        <w:left w:val="none" w:sz="0" w:space="0" w:color="auto"/>
        <w:bottom w:val="none" w:sz="0" w:space="0" w:color="auto"/>
        <w:right w:val="none" w:sz="0" w:space="0" w:color="auto"/>
      </w:divBdr>
    </w:div>
    <w:div w:id="1535146684">
      <w:bodyDiv w:val="1"/>
      <w:marLeft w:val="0"/>
      <w:marRight w:val="0"/>
      <w:marTop w:val="0"/>
      <w:marBottom w:val="0"/>
      <w:divBdr>
        <w:top w:val="none" w:sz="0" w:space="0" w:color="auto"/>
        <w:left w:val="none" w:sz="0" w:space="0" w:color="auto"/>
        <w:bottom w:val="none" w:sz="0" w:space="0" w:color="auto"/>
        <w:right w:val="none" w:sz="0" w:space="0" w:color="auto"/>
      </w:divBdr>
    </w:div>
    <w:div w:id="1607691469">
      <w:bodyDiv w:val="1"/>
      <w:marLeft w:val="0"/>
      <w:marRight w:val="0"/>
      <w:marTop w:val="0"/>
      <w:marBottom w:val="0"/>
      <w:divBdr>
        <w:top w:val="none" w:sz="0" w:space="0" w:color="auto"/>
        <w:left w:val="none" w:sz="0" w:space="0" w:color="auto"/>
        <w:bottom w:val="none" w:sz="0" w:space="0" w:color="auto"/>
        <w:right w:val="none" w:sz="0" w:space="0" w:color="auto"/>
      </w:divBdr>
    </w:div>
    <w:div w:id="1798376548">
      <w:bodyDiv w:val="1"/>
      <w:marLeft w:val="0"/>
      <w:marRight w:val="0"/>
      <w:marTop w:val="0"/>
      <w:marBottom w:val="0"/>
      <w:divBdr>
        <w:top w:val="none" w:sz="0" w:space="0" w:color="auto"/>
        <w:left w:val="none" w:sz="0" w:space="0" w:color="auto"/>
        <w:bottom w:val="none" w:sz="0" w:space="0" w:color="auto"/>
        <w:right w:val="none" w:sz="0" w:space="0" w:color="auto"/>
      </w:divBdr>
    </w:div>
    <w:div w:id="1804225174">
      <w:bodyDiv w:val="1"/>
      <w:marLeft w:val="0"/>
      <w:marRight w:val="0"/>
      <w:marTop w:val="0"/>
      <w:marBottom w:val="0"/>
      <w:divBdr>
        <w:top w:val="none" w:sz="0" w:space="0" w:color="auto"/>
        <w:left w:val="none" w:sz="0" w:space="0" w:color="auto"/>
        <w:bottom w:val="none" w:sz="0" w:space="0" w:color="auto"/>
        <w:right w:val="none" w:sz="0" w:space="0" w:color="auto"/>
      </w:divBdr>
    </w:div>
    <w:div w:id="1859660273">
      <w:bodyDiv w:val="1"/>
      <w:marLeft w:val="0"/>
      <w:marRight w:val="0"/>
      <w:marTop w:val="0"/>
      <w:marBottom w:val="0"/>
      <w:divBdr>
        <w:top w:val="none" w:sz="0" w:space="0" w:color="auto"/>
        <w:left w:val="none" w:sz="0" w:space="0" w:color="auto"/>
        <w:bottom w:val="none" w:sz="0" w:space="0" w:color="auto"/>
        <w:right w:val="none" w:sz="0" w:space="0" w:color="auto"/>
      </w:divBdr>
    </w:div>
    <w:div w:id="1994603288">
      <w:bodyDiv w:val="1"/>
      <w:marLeft w:val="0"/>
      <w:marRight w:val="0"/>
      <w:marTop w:val="0"/>
      <w:marBottom w:val="0"/>
      <w:divBdr>
        <w:top w:val="none" w:sz="0" w:space="0" w:color="auto"/>
        <w:left w:val="none" w:sz="0" w:space="0" w:color="auto"/>
        <w:bottom w:val="none" w:sz="0" w:space="0" w:color="auto"/>
        <w:right w:val="none" w:sz="0" w:space="0" w:color="auto"/>
      </w:divBdr>
    </w:div>
    <w:div w:id="203137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sapiens.impact@ugent.be" TargetMode="External"/><Relationship Id="rId4" Type="http://schemas.openxmlformats.org/officeDocument/2006/relationships/settings" Target="settings.xml"/><Relationship Id="rId9" Type="http://schemas.openxmlformats.org/officeDocument/2006/relationships/hyperlink" Target="mailto:sapiens.impact@ugent.be" TargetMode="Externa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77794-5F79-4522-8A05-D4EF5E6BB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Pages>
  <Words>713</Words>
  <Characters>4068</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Brief</vt:lpstr>
      <vt:lpstr>Brief</vt:lpstr>
    </vt:vector>
  </TitlesOfParts>
  <Manager/>
  <Company>Universiteit Gent</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Brief</dc:title>
  <dc:subject/>
  <dc:creator>Arianna Zanatta</dc:creator>
  <cp:keywords/>
  <dc:description/>
  <cp:lastModifiedBy>Arianna Zanatta</cp:lastModifiedBy>
  <cp:revision>11</cp:revision>
  <cp:lastPrinted>2022-01-24T20:08:00Z</cp:lastPrinted>
  <dcterms:created xsi:type="dcterms:W3CDTF">2021-10-28T13:45:00Z</dcterms:created>
  <dcterms:modified xsi:type="dcterms:W3CDTF">2022-01-24T20:12:00Z</dcterms:modified>
</cp:coreProperties>
</file>